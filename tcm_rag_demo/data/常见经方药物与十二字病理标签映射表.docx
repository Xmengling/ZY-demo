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066A2">
      <w:pPr>
        <w:jc w:val="center"/>
      </w:pPr>
      <w:r>
        <w:rPr>
          <w:rFonts w:ascii="微软雅黑" w:hAnsi="微软雅黑" w:eastAsia="微软雅黑"/>
          <w:b/>
          <w:color w:val="0B2545"/>
          <w:sz w:val="36"/>
        </w:rPr>
        <w:t>常见经方药物与十二字病理标签映射表</w:t>
      </w:r>
    </w:p>
    <w:p w14:paraId="0ADB73F5">
      <w:pPr>
        <w:jc w:val="center"/>
      </w:pPr>
      <w:r>
        <w:rPr>
          <w:rFonts w:ascii="微软雅黑" w:hAnsi="微软雅黑" w:eastAsia="微软雅黑"/>
          <w:b/>
          <w:color w:val="555555"/>
          <w:sz w:val="18"/>
        </w:rPr>
        <w:t>来源：</w:t>
      </w:r>
      <w:r>
        <w:rPr>
          <w:rFonts w:ascii="微软雅黑" w:hAnsi="微软雅黑" w:eastAsia="微软雅黑"/>
          <w:b w:val="0"/>
          <w:color w:val="555555"/>
          <w:sz w:val="18"/>
        </w:rPr>
        <w:t>李冠杰经方病理辨证体系经方药物集萃（目录)(1).docx；抽取依据：“经方病理辨证体系：”原文标注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6"/>
      </w:tblGrid>
      <w:tr w14:paraId="6A717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6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ECB59"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18"/>
              </w:rPr>
              <w:t>本表保留原资料标签，并按你常用的十二字病理体系做了归纳。原文中的“表证/表实/表虚”暂归入“半表”，“水虚”归入“津虚”，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18"/>
              </w:rPr>
              <w:t>“气虚”归入“里虚”；其他不在十二标签内的词放入“补充/待确认标签”。</w:t>
            </w:r>
          </w:p>
        </w:tc>
      </w:tr>
    </w:tbl>
    <w:p w14:paraId="0169F905">
      <w:pPr>
        <w:pStyle w:val="3"/>
      </w:pPr>
      <w:r>
        <w:t>一、标签速查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9"/>
        <w:gridCol w:w="4789"/>
        <w:gridCol w:w="4789"/>
      </w:tblGrid>
      <w:tr w14:paraId="1B87A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17A4B"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病理标签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718B6"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本表出现次数</w:t>
            </w:r>
          </w:p>
        </w:tc>
        <w:tc>
          <w:tcPr>
            <w:tcW w:w="1020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BE51A"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用药抓手</w:t>
            </w:r>
          </w:p>
        </w:tc>
      </w:tr>
      <w:tr w14:paraId="6ACD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C4C99">
            <w:r>
              <w:rPr>
                <w:rFonts w:ascii="微软雅黑" w:hAnsi="微软雅黑" w:eastAsia="微软雅黑"/>
                <w:b w:val="0"/>
                <w:sz w:val="17"/>
              </w:rPr>
              <w:t>半表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EB8F9"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2E478">
            <w:r>
              <w:rPr>
                <w:rFonts w:ascii="微软雅黑" w:hAnsi="微软雅黑" w:eastAsia="微软雅黑"/>
                <w:b w:val="0"/>
                <w:sz w:val="17"/>
              </w:rPr>
              <w:t>解表/肌表闭阻或表虚不固</w:t>
            </w:r>
          </w:p>
        </w:tc>
      </w:tr>
      <w:tr w14:paraId="67CE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AB1F4">
            <w:r>
              <w:rPr>
                <w:rFonts w:ascii="微软雅黑" w:hAnsi="微软雅黑" w:eastAsia="微软雅黑"/>
                <w:b w:val="0"/>
                <w:sz w:val="17"/>
              </w:rPr>
              <w:t>半热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75721">
            <w:r>
              <w:rPr>
                <w:rFonts w:ascii="微软雅黑" w:hAnsi="微软雅黑" w:eastAsia="微软雅黑"/>
                <w:b w:val="0"/>
                <w:sz w:val="17"/>
              </w:rPr>
              <w:t>53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35ACC">
            <w:r>
              <w:rPr>
                <w:rFonts w:ascii="微软雅黑" w:hAnsi="微软雅黑" w:eastAsia="微软雅黑"/>
                <w:b w:val="0"/>
                <w:sz w:val="17"/>
              </w:rPr>
              <w:t>清半表半里热/孔窍热毒</w:t>
            </w:r>
          </w:p>
        </w:tc>
      </w:tr>
      <w:tr w14:paraId="23AF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D38F6">
            <w:r>
              <w:rPr>
                <w:rFonts w:ascii="微软雅黑" w:hAnsi="微软雅黑" w:eastAsia="微软雅黑"/>
                <w:b w:val="0"/>
                <w:sz w:val="17"/>
              </w:rPr>
              <w:t>半虚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78C2E"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68FDD">
            <w:r>
              <w:rPr>
                <w:rFonts w:ascii="微软雅黑" w:hAnsi="微软雅黑" w:eastAsia="微软雅黑"/>
                <w:b w:val="0"/>
                <w:sz w:val="17"/>
              </w:rPr>
              <w:t>收敛安神/虚性摇动或虚烦</w:t>
            </w:r>
          </w:p>
        </w:tc>
      </w:tr>
      <w:tr w14:paraId="5949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07BD1">
            <w:r>
              <w:rPr>
                <w:rFonts w:ascii="微软雅黑" w:hAnsi="微软雅黑" w:eastAsia="微软雅黑"/>
                <w:b w:val="0"/>
                <w:sz w:val="17"/>
              </w:rPr>
              <w:t>里热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72BC4"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8595C">
            <w:r>
              <w:rPr>
                <w:rFonts w:ascii="微软雅黑" w:hAnsi="微软雅黑" w:eastAsia="微软雅黑"/>
                <w:b w:val="0"/>
                <w:sz w:val="17"/>
              </w:rPr>
              <w:t>清里热/烦渴、黄疸、便秘热结</w:t>
            </w:r>
          </w:p>
        </w:tc>
      </w:tr>
      <w:tr w14:paraId="5A91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B5F91">
            <w:r>
              <w:rPr>
                <w:rFonts w:ascii="微软雅黑" w:hAnsi="微软雅黑" w:eastAsia="微软雅黑"/>
                <w:b w:val="0"/>
                <w:sz w:val="17"/>
              </w:rPr>
              <w:t>里寒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0DF32"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6B6F3">
            <w:r>
              <w:rPr>
                <w:rFonts w:ascii="微软雅黑" w:hAnsi="微软雅黑" w:eastAsia="微软雅黑"/>
                <w:b w:val="0"/>
                <w:sz w:val="17"/>
              </w:rPr>
              <w:t>温里散寒/呕利、腹痛、四逆</w:t>
            </w:r>
          </w:p>
        </w:tc>
      </w:tr>
      <w:tr w14:paraId="5EC07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BF309">
            <w:r>
              <w:rPr>
                <w:rFonts w:ascii="微软雅黑" w:hAnsi="微软雅黑" w:eastAsia="微软雅黑"/>
                <w:b w:val="0"/>
                <w:sz w:val="17"/>
              </w:rPr>
              <w:t>里虚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A29E0"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57A38">
            <w:r>
              <w:rPr>
                <w:rFonts w:ascii="微软雅黑" w:hAnsi="微软雅黑" w:eastAsia="微软雅黑"/>
                <w:b w:val="0"/>
                <w:sz w:val="17"/>
              </w:rPr>
              <w:t>健胃补中/生津液、复胃气</w:t>
            </w:r>
          </w:p>
        </w:tc>
      </w:tr>
      <w:tr w14:paraId="6E6E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D4979">
            <w:r>
              <w:rPr>
                <w:rFonts w:ascii="微软雅黑" w:hAnsi="微软雅黑" w:eastAsia="微软雅黑"/>
                <w:b w:val="0"/>
                <w:sz w:val="17"/>
              </w:rPr>
              <w:t>水实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CD481">
            <w:r>
              <w:rPr>
                <w:rFonts w:ascii="微软雅黑" w:hAnsi="微软雅黑" w:eastAsia="微软雅黑"/>
                <w:b w:val="0"/>
                <w:sz w:val="17"/>
              </w:rPr>
              <w:t>97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C827A">
            <w:r>
              <w:rPr>
                <w:rFonts w:ascii="微软雅黑" w:hAnsi="微软雅黑" w:eastAsia="微软雅黑"/>
                <w:b w:val="0"/>
                <w:sz w:val="17"/>
              </w:rPr>
              <w:t>去水饮/痰饮、浮肿、小便不利</w:t>
            </w:r>
          </w:p>
        </w:tc>
      </w:tr>
      <w:tr w14:paraId="2DF3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9B45B">
            <w:r>
              <w:rPr>
                <w:rFonts w:ascii="微软雅黑" w:hAnsi="微软雅黑" w:eastAsia="微软雅黑"/>
                <w:b w:val="0"/>
                <w:sz w:val="17"/>
              </w:rPr>
              <w:t>血虚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6DE7F"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68D51">
            <w:r>
              <w:rPr>
                <w:rFonts w:ascii="微软雅黑" w:hAnsi="微软雅黑" w:eastAsia="微软雅黑"/>
                <w:b w:val="0"/>
                <w:sz w:val="17"/>
              </w:rPr>
              <w:t>养血补虚/血不足、筋脉失养</w:t>
            </w:r>
          </w:p>
        </w:tc>
      </w:tr>
      <w:tr w14:paraId="189E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BA42F">
            <w:r>
              <w:rPr>
                <w:rFonts w:ascii="微软雅黑" w:hAnsi="微软雅黑" w:eastAsia="微软雅黑"/>
                <w:b w:val="0"/>
                <w:sz w:val="17"/>
              </w:rPr>
              <w:t>气实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B045A"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2DA5">
            <w:r>
              <w:rPr>
                <w:rFonts w:ascii="微软雅黑" w:hAnsi="微软雅黑" w:eastAsia="微软雅黑"/>
                <w:b w:val="0"/>
                <w:sz w:val="17"/>
              </w:rPr>
              <w:t>降逆破气/胸满腹胀、咳逆上气</w:t>
            </w:r>
          </w:p>
        </w:tc>
      </w:tr>
      <w:tr w14:paraId="508B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7301F">
            <w:r>
              <w:rPr>
                <w:rFonts w:ascii="微软雅黑" w:hAnsi="微软雅黑" w:eastAsia="微软雅黑"/>
                <w:b w:val="0"/>
                <w:sz w:val="17"/>
              </w:rPr>
              <w:t>血实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BC1FD"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D4081">
            <w:r>
              <w:rPr>
                <w:rFonts w:ascii="微软雅黑" w:hAnsi="微软雅黑" w:eastAsia="微软雅黑"/>
                <w:b w:val="0"/>
                <w:sz w:val="17"/>
              </w:rPr>
              <w:t>活血破瘀/瘀血、症瘦、疼痛</w:t>
            </w:r>
          </w:p>
        </w:tc>
      </w:tr>
      <w:tr w14:paraId="440A1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08E8F">
            <w:r>
              <w:rPr>
                <w:rFonts w:ascii="微软雅黑" w:hAnsi="微软雅黑" w:eastAsia="微软雅黑"/>
                <w:b w:val="0"/>
                <w:sz w:val="17"/>
              </w:rPr>
              <w:t>津虚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85164"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97A9B">
            <w:r>
              <w:rPr>
                <w:rFonts w:ascii="微软雅黑" w:hAnsi="微软雅黑" w:eastAsia="微软雅黑"/>
                <w:b w:val="0"/>
                <w:sz w:val="17"/>
              </w:rPr>
              <w:t>生津润燥/渴、虚热、津液不足</w:t>
            </w:r>
          </w:p>
        </w:tc>
      </w:tr>
      <w:tr w14:paraId="69CF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180E8">
            <w:r>
              <w:rPr>
                <w:rFonts w:ascii="微软雅黑" w:hAnsi="微软雅黑" w:eastAsia="微软雅黑"/>
                <w:b w:val="0"/>
                <w:sz w:val="17"/>
              </w:rPr>
              <w:t>津实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3561D"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102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CF2EF">
            <w:r>
              <w:rPr>
                <w:rFonts w:ascii="微软雅黑" w:hAnsi="微软雅黑" w:eastAsia="微软雅黑"/>
                <w:b w:val="0"/>
                <w:sz w:val="17"/>
              </w:rPr>
              <w:t>津液壅滞/需结合原证辨别</w:t>
            </w:r>
          </w:p>
        </w:tc>
      </w:tr>
    </w:tbl>
    <w:p w14:paraId="14212444">
      <w:pPr>
        <w:pStyle w:val="3"/>
      </w:pPr>
      <w:r>
        <w:t>二、药物映射表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  <w:gridCol w:w="2394"/>
        <w:gridCol w:w="2394"/>
      </w:tblGrid>
      <w:tr w14:paraId="4CDF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4F7B7"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序</w:t>
            </w:r>
          </w:p>
        </w:tc>
        <w:tc>
          <w:tcPr>
            <w:tcW w:w="239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59CED6"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药物</w:t>
            </w:r>
          </w:p>
        </w:tc>
        <w:tc>
          <w:tcPr>
            <w:tcW w:w="239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5E901"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原文病理标签</w:t>
            </w:r>
          </w:p>
        </w:tc>
        <w:tc>
          <w:tcPr>
            <w:tcW w:w="239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65C8F"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归入十二字标签</w:t>
            </w:r>
          </w:p>
        </w:tc>
        <w:tc>
          <w:tcPr>
            <w:tcW w:w="239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6C0A5"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补充/待确认标签</w:t>
            </w:r>
          </w:p>
        </w:tc>
        <w:tc>
          <w:tcPr>
            <w:tcW w:w="2394" w:type="dxa"/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CFA2F">
            <w:r>
              <w:rPr>
                <w:rFonts w:ascii="微软雅黑" w:hAnsi="微软雅黑" w:eastAsia="微软雅黑"/>
                <w:b/>
                <w:color w:val="0B2545"/>
                <w:sz w:val="16"/>
              </w:rPr>
              <w:t>临床抓手摘要</w:t>
            </w:r>
          </w:p>
        </w:tc>
      </w:tr>
      <w:tr w14:paraId="4496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E0F6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F89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桂枝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F1E5E">
            <w:r>
              <w:rPr>
                <w:rFonts w:ascii="微软雅黑" w:hAnsi="微软雅黑" w:eastAsia="微软雅黑"/>
                <w:b w:val="0"/>
                <w:sz w:val="14"/>
              </w:rPr>
              <w:t>表虚 气实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F6161">
            <w:r>
              <w:rPr>
                <w:rFonts w:ascii="微软雅黑" w:hAnsi="微软雅黑" w:eastAsia="微软雅黑"/>
                <w:b w:val="0"/>
                <w:sz w:val="14"/>
              </w:rPr>
              <w:t>半表 气实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3B27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8B438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解表/肌表闭阻或表虚不固；降逆破气/胸满腹胀、咳逆上气；健胃补中/生津液、复胃气</w:t>
            </w:r>
          </w:p>
        </w:tc>
      </w:tr>
      <w:tr w14:paraId="65FC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03E9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8449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麻黄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069FE">
            <w:r>
              <w:rPr>
                <w:rFonts w:ascii="微软雅黑" w:hAnsi="微软雅黑" w:eastAsia="微软雅黑"/>
                <w:b w:val="0"/>
                <w:sz w:val="14"/>
              </w:rPr>
              <w:t>表实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8423B">
            <w:r>
              <w:rPr>
                <w:rFonts w:ascii="微软雅黑" w:hAnsi="微软雅黑" w:eastAsia="微软雅黑"/>
                <w:b w:val="0"/>
                <w:sz w:val="14"/>
              </w:rPr>
              <w:t>半表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8AE3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38D25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解表/肌表闭阻或表虚不固；去水饮/痰饮、浮肿、小便不利</w:t>
            </w:r>
          </w:p>
        </w:tc>
      </w:tr>
      <w:tr w14:paraId="7BDD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D707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84D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葛根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09AED">
            <w:r>
              <w:rPr>
                <w:rFonts w:ascii="微软雅黑" w:hAnsi="微软雅黑" w:eastAsia="微软雅黑"/>
                <w:b w:val="0"/>
                <w:sz w:val="14"/>
              </w:rPr>
              <w:t>表证 半热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5B2CF">
            <w:r>
              <w:rPr>
                <w:rFonts w:ascii="微软雅黑" w:hAnsi="微软雅黑" w:eastAsia="微软雅黑"/>
                <w:b w:val="0"/>
                <w:sz w:val="14"/>
              </w:rPr>
              <w:t>半表 半热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39B0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47303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解表/肌表闭阻或表虚不固；清半表半里热/孔窍热毒；清里热/烦渴、黄疸、便秘热结</w:t>
            </w:r>
          </w:p>
        </w:tc>
      </w:tr>
      <w:tr w14:paraId="6645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04F5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1B5E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生姜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8AF50">
            <w:r>
              <w:rPr>
                <w:rFonts w:ascii="微软雅黑" w:hAnsi="微软雅黑" w:eastAsia="微软雅黑"/>
                <w:b w:val="0"/>
                <w:sz w:val="14"/>
              </w:rPr>
              <w:t>表证 水实 里虚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A9289">
            <w:r>
              <w:rPr>
                <w:rFonts w:ascii="微软雅黑" w:hAnsi="微软雅黑" w:eastAsia="微软雅黑"/>
                <w:b w:val="0"/>
                <w:sz w:val="14"/>
              </w:rPr>
              <w:t>半表 水实 里虚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B0F76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AD343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解表/肌表闭阻或表虚不固；去水饮/痰饮、浮肿、小便不利；健胃补中/生津液、复胃气；温里散寒/呕利、腹痛、四逆</w:t>
            </w:r>
          </w:p>
        </w:tc>
      </w:tr>
      <w:tr w14:paraId="7D1E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359C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A7B7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葱白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D5A4E">
            <w:r>
              <w:rPr>
                <w:rFonts w:ascii="微软雅黑" w:hAnsi="微软雅黑" w:eastAsia="微软雅黑"/>
                <w:b w:val="0"/>
                <w:sz w:val="14"/>
              </w:rPr>
              <w:t>表实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EA7A0">
            <w:r>
              <w:rPr>
                <w:rFonts w:ascii="微软雅黑" w:hAnsi="微软雅黑" w:eastAsia="微软雅黑"/>
                <w:b w:val="0"/>
                <w:sz w:val="14"/>
              </w:rPr>
              <w:t>半表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5932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D5E57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解表/肌表闭阻或表虚不固；去水饮/痰饮、浮肿、小便不利</w:t>
            </w:r>
          </w:p>
        </w:tc>
      </w:tr>
      <w:tr w14:paraId="12BD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5B3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3FA7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苏叶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A70C9">
            <w:r>
              <w:rPr>
                <w:rFonts w:ascii="微软雅黑" w:hAnsi="微软雅黑" w:eastAsia="微软雅黑"/>
                <w:b w:val="0"/>
                <w:sz w:val="14"/>
              </w:rPr>
              <w:t>表实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671C5">
            <w:r>
              <w:rPr>
                <w:rFonts w:ascii="微软雅黑" w:hAnsi="微软雅黑" w:eastAsia="微软雅黑"/>
                <w:b w:val="0"/>
                <w:sz w:val="14"/>
              </w:rPr>
              <w:t>半表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714D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0B3B0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解表/肌表闭阻或表虚不固；降逆破气/胸满腹胀、咳逆上气</w:t>
            </w:r>
          </w:p>
        </w:tc>
      </w:tr>
      <w:tr w14:paraId="4C24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62AB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20E0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防风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C94A3">
            <w:r>
              <w:rPr>
                <w:rFonts w:ascii="微软雅黑" w:hAnsi="微软雅黑" w:eastAsia="微软雅黑"/>
                <w:b w:val="0"/>
                <w:sz w:val="14"/>
              </w:rPr>
              <w:t>表实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BB1E6">
            <w:r>
              <w:rPr>
                <w:rFonts w:ascii="微软雅黑" w:hAnsi="微软雅黑" w:eastAsia="微软雅黑"/>
                <w:b w:val="0"/>
                <w:sz w:val="14"/>
              </w:rPr>
              <w:t>半表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9500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6FACB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解表/肌表闭阻或表虚不固；去水饮/痰饮、浮肿、小便不利</w:t>
            </w:r>
          </w:p>
        </w:tc>
      </w:tr>
      <w:tr w14:paraId="5C7F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8CD8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8646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独活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1F566">
            <w:r>
              <w:rPr>
                <w:rFonts w:ascii="微软雅黑" w:hAnsi="微软雅黑" w:eastAsia="微软雅黑"/>
                <w:b w:val="0"/>
                <w:sz w:val="14"/>
              </w:rPr>
              <w:t>表实 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7C37B">
            <w:r>
              <w:rPr>
                <w:rFonts w:ascii="微软雅黑" w:hAnsi="微软雅黑" w:eastAsia="微软雅黑"/>
                <w:b w:val="0"/>
                <w:sz w:val="14"/>
              </w:rPr>
              <w:t>半表 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E28C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08FCF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解表/肌表闭阻或表虚不固；去水饮/痰饮、浮肿、小便不利；降逆破气/胸满腹胀、咳逆上气</w:t>
            </w:r>
          </w:p>
        </w:tc>
      </w:tr>
      <w:tr w14:paraId="3FF2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9E41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1C54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菊花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EA44C">
            <w:r>
              <w:rPr>
                <w:rFonts w:ascii="微软雅黑" w:hAnsi="微软雅黑" w:eastAsia="微软雅黑"/>
                <w:b w:val="0"/>
                <w:sz w:val="14"/>
              </w:rPr>
              <w:t>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D1FCB">
            <w:r>
              <w:rPr>
                <w:rFonts w:ascii="微软雅黑" w:hAnsi="微软雅黑" w:eastAsia="微软雅黑"/>
                <w:b w:val="0"/>
                <w:sz w:val="14"/>
              </w:rPr>
              <w:t>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D55C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171A4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</w:t>
            </w:r>
          </w:p>
        </w:tc>
      </w:tr>
      <w:tr w14:paraId="2459D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6F6A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E71E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蜀椒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013D1">
            <w:r>
              <w:rPr>
                <w:rFonts w:ascii="微软雅黑" w:hAnsi="微软雅黑" w:eastAsia="微软雅黑"/>
                <w:b w:val="0"/>
                <w:sz w:val="14"/>
              </w:rPr>
              <w:t>里寒 水实 表虚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785C2">
            <w:r>
              <w:rPr>
                <w:rFonts w:ascii="微软雅黑" w:hAnsi="微软雅黑" w:eastAsia="微软雅黑"/>
                <w:b w:val="0"/>
                <w:sz w:val="14"/>
              </w:rPr>
              <w:t>里寒 水实 半表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75D0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0E738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温里散寒/呕利、腹痛、四逆；去水饮/痰饮、浮肿、小便不利；解表/肌表闭阻或表虚不固；降逆破气/胸满腹胀、咳逆上气</w:t>
            </w:r>
          </w:p>
        </w:tc>
      </w:tr>
      <w:tr w14:paraId="74694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6538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3E55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黄芪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55678">
            <w:r>
              <w:rPr>
                <w:rFonts w:ascii="微软雅黑" w:hAnsi="微软雅黑" w:eastAsia="微软雅黑"/>
                <w:b w:val="0"/>
                <w:sz w:val="14"/>
              </w:rPr>
              <w:t>表虚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24B81">
            <w:r>
              <w:rPr>
                <w:rFonts w:ascii="微软雅黑" w:hAnsi="微软雅黑" w:eastAsia="微软雅黑"/>
                <w:b w:val="0"/>
                <w:sz w:val="14"/>
              </w:rPr>
              <w:t>半表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5FC2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38EED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解表/肌表闭阻或表虚不固；健胃补中/生津液、复胃气；去水饮/痰饮、浮肿、小便不利</w:t>
            </w:r>
          </w:p>
        </w:tc>
      </w:tr>
      <w:tr w14:paraId="23C5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4914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A8B6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杏仁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315B1">
            <w:r>
              <w:rPr>
                <w:rFonts w:ascii="微软雅黑" w:hAnsi="微软雅黑" w:eastAsia="微软雅黑"/>
                <w:b w:val="0"/>
                <w:sz w:val="14"/>
              </w:rPr>
              <w:t>表虚 气实 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A577C">
            <w:r>
              <w:rPr>
                <w:rFonts w:ascii="微软雅黑" w:hAnsi="微软雅黑" w:eastAsia="微软雅黑"/>
                <w:b w:val="0"/>
                <w:sz w:val="14"/>
              </w:rPr>
              <w:t>半表 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2EAF2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5C379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解表/肌表闭阻或表虚不固；降逆破气/胸满腹胀、咳逆上气；去水饮/痰饮、浮肿、小便不利；补充标签需回到原文辨别：里实</w:t>
            </w:r>
          </w:p>
        </w:tc>
      </w:tr>
      <w:tr w14:paraId="1259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251F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F0C8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79615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4BBE1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AB7C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D68B9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</w:t>
            </w:r>
          </w:p>
        </w:tc>
      </w:tr>
      <w:tr w14:paraId="4EED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27CE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A027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芒硝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CF502">
            <w:r>
              <w:rPr>
                <w:rFonts w:ascii="微软雅黑" w:hAnsi="微软雅黑" w:eastAsia="微软雅黑"/>
                <w:b w:val="0"/>
                <w:sz w:val="14"/>
              </w:rPr>
              <w:t>里热 里实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10B3E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5A476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3CA5C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清里热/烦渴、黄疸、便秘热结；去水饮/痰饮、浮肿、小便不利；补充标签需回到原文辨别：里实</w:t>
            </w:r>
          </w:p>
        </w:tc>
      </w:tr>
      <w:tr w14:paraId="08EB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A2E1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4D9D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巴豆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0880B">
            <w:r>
              <w:rPr>
                <w:rFonts w:ascii="微软雅黑" w:hAnsi="微软雅黑" w:eastAsia="微软雅黑"/>
                <w:b w:val="0"/>
                <w:sz w:val="14"/>
              </w:rPr>
              <w:t>里寒 里实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C74DA">
            <w:r>
              <w:rPr>
                <w:rFonts w:ascii="微软雅黑" w:hAnsi="微软雅黑" w:eastAsia="微软雅黑"/>
                <w:b w:val="0"/>
                <w:sz w:val="14"/>
              </w:rPr>
              <w:t>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4953C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9F06F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温里散寒/呕利、腹痛、四逆；去水饮/痰饮、浮肿、小便不利；补充标签需回到原文辨别：里实</w:t>
            </w:r>
          </w:p>
        </w:tc>
      </w:tr>
      <w:tr w14:paraId="754C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CB6F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AA7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甘遂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25816">
            <w:r>
              <w:rPr>
                <w:rFonts w:ascii="微软雅黑" w:hAnsi="微软雅黑" w:eastAsia="微软雅黑"/>
                <w:b w:val="0"/>
                <w:sz w:val="14"/>
              </w:rPr>
              <w:t>水实 里热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0BF32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BB1F0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E8116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去水饮/痰饮、浮肿、小便不利；清里热/烦渴、黄疸、便秘热结；补充标签需回到原文辨别：里实</w:t>
            </w:r>
          </w:p>
        </w:tc>
      </w:tr>
      <w:tr w14:paraId="11FF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4851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64C3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大戟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D758">
            <w:r>
              <w:rPr>
                <w:rFonts w:ascii="微软雅黑" w:hAnsi="微软雅黑" w:eastAsia="微软雅黑"/>
                <w:b w:val="0"/>
                <w:sz w:val="14"/>
              </w:rPr>
              <w:t>水实 里实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AA547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D4A1E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66EDE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去水饮/痰饮、浮肿、小便不利；降逆破气/胸满腹胀、咳逆上气；补充标签需回到原文辨别：里实</w:t>
            </w:r>
          </w:p>
        </w:tc>
      </w:tr>
      <w:tr w14:paraId="752E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F4D3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03AF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芫花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BE806">
            <w:r>
              <w:rPr>
                <w:rFonts w:ascii="微软雅黑" w:hAnsi="微软雅黑" w:eastAsia="微软雅黑"/>
                <w:b w:val="0"/>
                <w:sz w:val="14"/>
              </w:rPr>
              <w:t>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4922D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D9710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7FCF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去水饮/痰饮、浮肿、小便不利；补充标签需回到原文辨别：里实</w:t>
            </w:r>
          </w:p>
        </w:tc>
      </w:tr>
      <w:tr w14:paraId="23AD1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2C7F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3697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商陆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2A7CD">
            <w:r>
              <w:rPr>
                <w:rFonts w:ascii="微软雅黑" w:hAnsi="微软雅黑" w:eastAsia="微软雅黑"/>
                <w:b w:val="0"/>
                <w:sz w:val="14"/>
              </w:rPr>
              <w:t>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17EB0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8678E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62A98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去水饮/痰饮、浮肿、小便不利；补充标签需回到原文辨别：里实</w:t>
            </w:r>
          </w:p>
        </w:tc>
      </w:tr>
      <w:tr w14:paraId="6000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D9D8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006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麻子仁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3A08C">
            <w:r>
              <w:rPr>
                <w:rFonts w:ascii="微软雅黑" w:hAnsi="微软雅黑" w:eastAsia="微软雅黑"/>
                <w:b w:val="0"/>
                <w:sz w:val="14"/>
              </w:rPr>
              <w:t>水虚 里实 气虚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5D136">
            <w:r>
              <w:rPr>
                <w:rFonts w:ascii="微软雅黑" w:hAnsi="微软雅黑" w:eastAsia="微软雅黑"/>
                <w:b w:val="0"/>
                <w:sz w:val="14"/>
              </w:rPr>
              <w:t>津虚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AFF27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EA5AC">
            <w:r>
              <w:rPr>
                <w:rFonts w:ascii="微软雅黑" w:hAnsi="微软雅黑" w:eastAsia="微软雅黑"/>
                <w:b w:val="0"/>
                <w:sz w:val="14"/>
              </w:rPr>
              <w:t>生津润燥/渴、虚热、津液不足；健胃补中/生津液、复胃气；补充标签需回到原文辨别：里实</w:t>
            </w:r>
          </w:p>
        </w:tc>
      </w:tr>
      <w:tr w14:paraId="35FB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0301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F254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大黄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48CE3">
            <w:r>
              <w:rPr>
                <w:rFonts w:ascii="微软雅黑" w:hAnsi="微软雅黑" w:eastAsia="微软雅黑"/>
                <w:b w:val="0"/>
                <w:sz w:val="14"/>
              </w:rPr>
              <w:t>里实 里热 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E6501">
            <w:r>
              <w:rPr>
                <w:rFonts w:ascii="微软雅黑" w:hAnsi="微软雅黑" w:eastAsia="微软雅黑"/>
                <w:b w:val="0"/>
                <w:sz w:val="14"/>
              </w:rPr>
              <w:t>里热 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54476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227AA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清里热/烦渴、黄疸、便秘热结；活血破瘀/瘀血、症瘦、疼痛；去水饮/痰饮、浮肿、小便不利；补充标签需回到原文辨别：里实</w:t>
            </w:r>
          </w:p>
        </w:tc>
      </w:tr>
      <w:tr w14:paraId="6764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CC28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FBE9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石膏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08DFF">
            <w:r>
              <w:rPr>
                <w:rFonts w:ascii="微软雅黑" w:hAnsi="微软雅黑" w:eastAsia="微软雅黑"/>
                <w:b w:val="0"/>
                <w:sz w:val="14"/>
              </w:rPr>
              <w:t>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71688">
            <w:r>
              <w:rPr>
                <w:rFonts w:ascii="微软雅黑" w:hAnsi="微软雅黑" w:eastAsia="微软雅黑"/>
                <w:b w:val="0"/>
                <w:sz w:val="14"/>
              </w:rPr>
              <w:t>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9B19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F444D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</w:t>
            </w:r>
          </w:p>
        </w:tc>
      </w:tr>
      <w:tr w14:paraId="7317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232B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C243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寒水石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5C64E">
            <w:r>
              <w:rPr>
                <w:rFonts w:ascii="微软雅黑" w:hAnsi="微软雅黑" w:eastAsia="微软雅黑"/>
                <w:b w:val="0"/>
                <w:sz w:val="14"/>
              </w:rPr>
              <w:t>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46BFE">
            <w:r>
              <w:rPr>
                <w:rFonts w:ascii="微软雅黑" w:hAnsi="微软雅黑" w:eastAsia="微软雅黑"/>
                <w:b w:val="0"/>
                <w:sz w:val="14"/>
              </w:rPr>
              <w:t>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0B0F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D9A67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</w:t>
            </w:r>
          </w:p>
        </w:tc>
      </w:tr>
      <w:tr w14:paraId="1B4C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8BDA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9FB2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知母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5636A">
            <w:r>
              <w:rPr>
                <w:rFonts w:ascii="微软雅黑" w:hAnsi="微软雅黑" w:eastAsia="微软雅黑"/>
                <w:b w:val="0"/>
                <w:sz w:val="14"/>
              </w:rPr>
              <w:t>里热 水实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0ECCE">
            <w:r>
              <w:rPr>
                <w:rFonts w:ascii="微软雅黑" w:hAnsi="微软雅黑" w:eastAsia="微软雅黑"/>
                <w:b w:val="0"/>
                <w:sz w:val="14"/>
              </w:rPr>
              <w:t>里热 水实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73EF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B9569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清里热/烦渴、黄疸、便秘热结；去水饮/痰饮、浮肿、小便不利；生津润燥/渴、虚热、津液不足</w:t>
            </w:r>
          </w:p>
        </w:tc>
      </w:tr>
      <w:tr w14:paraId="7098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3FC2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4B4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苇茎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76D0">
            <w:r>
              <w:rPr>
                <w:rFonts w:ascii="微软雅黑" w:hAnsi="微软雅黑" w:eastAsia="微软雅黑"/>
                <w:b w:val="0"/>
                <w:sz w:val="14"/>
              </w:rPr>
              <w:t>半热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862DD">
            <w:r>
              <w:rPr>
                <w:rFonts w:ascii="微软雅黑" w:hAnsi="微软雅黑" w:eastAsia="微软雅黑"/>
                <w:b w:val="0"/>
                <w:sz w:val="14"/>
              </w:rPr>
              <w:t>半热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180F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2A810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清半表半里热/孔窍热毒；活血破瘀/瘀血、症瘦、疼痛</w:t>
            </w:r>
          </w:p>
        </w:tc>
      </w:tr>
      <w:tr w14:paraId="3BE3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6620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C254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栀子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DB89E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F9F7A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2D77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66307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0F47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DB33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EED7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竹叶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EEC4F">
            <w:r>
              <w:rPr>
                <w:rFonts w:ascii="微软雅黑" w:hAnsi="微软雅黑" w:eastAsia="微软雅黑"/>
                <w:b w:val="0"/>
                <w:sz w:val="14"/>
              </w:rPr>
              <w:t>半热 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0545C">
            <w:r>
              <w:rPr>
                <w:rFonts w:ascii="微软雅黑" w:hAnsi="微软雅黑" w:eastAsia="微软雅黑"/>
                <w:b w:val="0"/>
                <w:sz w:val="14"/>
              </w:rPr>
              <w:t>半热 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7788E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19911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清半表半里热/孔窍热毒；去水饮/痰饮、浮肿、小便不利；降逆破气/胸满腹胀、咳逆上气</w:t>
            </w:r>
          </w:p>
        </w:tc>
      </w:tr>
      <w:tr w14:paraId="0CA4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7C2E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CAD6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黄芩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C43DC">
            <w:r>
              <w:rPr>
                <w:rFonts w:ascii="微软雅黑" w:hAnsi="微软雅黑" w:eastAsia="微软雅黑"/>
                <w:b w:val="0"/>
                <w:sz w:val="14"/>
              </w:rPr>
              <w:t>半热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848E7">
            <w:r>
              <w:rPr>
                <w:rFonts w:ascii="微软雅黑" w:hAnsi="微软雅黑" w:eastAsia="微软雅黑"/>
                <w:b w:val="0"/>
                <w:sz w:val="14"/>
              </w:rPr>
              <w:t>半热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2976C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F3457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清半表半里热/孔窍热毒；去水饮/痰饮、浮肿、小便不利；活血破瘀/瘀血、症瘦、疼痛</w:t>
            </w:r>
          </w:p>
        </w:tc>
      </w:tr>
      <w:tr w14:paraId="5B25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7B4E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FC0C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黄连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DDEEA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DAE0B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9EE7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43CCD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5E69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616D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2711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黄柏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A6C92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B8E38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BA86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85EF7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06B9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CC73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46A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苦参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9B4B8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B8782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63F6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864DD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64D32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350D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6BA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秦皮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75CB6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6ABF0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04F7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F52DF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6D05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FE37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2B8C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败酱草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00B96">
            <w:r>
              <w:rPr>
                <w:rFonts w:ascii="微软雅黑" w:hAnsi="微软雅黑" w:eastAsia="微软雅黑"/>
                <w:b w:val="0"/>
                <w:sz w:val="14"/>
              </w:rPr>
              <w:t>半热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D42EC">
            <w:r>
              <w:rPr>
                <w:rFonts w:ascii="微软雅黑" w:hAnsi="微软雅黑" w:eastAsia="微软雅黑"/>
                <w:b w:val="0"/>
                <w:sz w:val="14"/>
              </w:rPr>
              <w:t>半热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D8D3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E9E1C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清半表半里热/孔窍热毒；去水饮/痰饮、浮肿、小便不利；活血破瘀/瘀血、症瘦、疼痛</w:t>
            </w:r>
          </w:p>
        </w:tc>
      </w:tr>
      <w:tr w14:paraId="084F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A4E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0A43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射干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1A941">
            <w:r>
              <w:rPr>
                <w:rFonts w:ascii="微软雅黑" w:hAnsi="微软雅黑" w:eastAsia="微软雅黑"/>
                <w:b w:val="0"/>
                <w:sz w:val="14"/>
              </w:rPr>
              <w:t>半热 气实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7D697">
            <w:r>
              <w:rPr>
                <w:rFonts w:ascii="微软雅黑" w:hAnsi="微软雅黑" w:eastAsia="微软雅黑"/>
                <w:b w:val="0"/>
                <w:sz w:val="14"/>
              </w:rPr>
              <w:t>半热 气实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A3F91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E3730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清半表半里热/孔窍热毒；降逆破气/胸满腹胀、咳逆上气；去水饮/痰饮、浮肿、小便不利；活血破瘀/瘀血、症瘦、疼痛</w:t>
            </w:r>
          </w:p>
        </w:tc>
      </w:tr>
      <w:tr w14:paraId="2482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129F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944B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升麻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7DFA7">
            <w:r>
              <w:rPr>
                <w:rFonts w:ascii="微软雅黑" w:hAnsi="微软雅黑" w:eastAsia="微软雅黑"/>
                <w:b w:val="0"/>
                <w:sz w:val="14"/>
              </w:rPr>
              <w:t>表实 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95A9E">
            <w:r>
              <w:rPr>
                <w:rFonts w:ascii="微软雅黑" w:hAnsi="微软雅黑" w:eastAsia="微软雅黑"/>
                <w:b w:val="0"/>
                <w:sz w:val="14"/>
              </w:rPr>
              <w:t>半表 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6FB74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9568">
            <w:r>
              <w:rPr>
                <w:rFonts w:ascii="微软雅黑" w:hAnsi="微软雅黑" w:eastAsia="微软雅黑"/>
                <w:b w:val="0"/>
                <w:sz w:val="14"/>
              </w:rPr>
              <w:t>解表/肌表闭阻或表虚不固；清半表半里热/孔窍热毒；降逆破气/胸满腹胀、咳逆上气</w:t>
            </w:r>
          </w:p>
        </w:tc>
      </w:tr>
      <w:tr w14:paraId="6C33C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2773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AFC1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白头翁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04D90">
            <w:r>
              <w:rPr>
                <w:rFonts w:ascii="微软雅黑" w:hAnsi="微软雅黑" w:eastAsia="微软雅黑"/>
                <w:b w:val="0"/>
                <w:sz w:val="14"/>
              </w:rPr>
              <w:t>里热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3627A">
            <w:r>
              <w:rPr>
                <w:rFonts w:ascii="微软雅黑" w:hAnsi="微软雅黑" w:eastAsia="微软雅黑"/>
                <w:b w:val="0"/>
                <w:sz w:val="14"/>
              </w:rPr>
              <w:t>里热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6C4D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BBDFE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清里热/烦渴、黄疸、便秘热结；活血破瘀/瘀血、症瘦、疼痛</w:t>
            </w:r>
          </w:p>
        </w:tc>
      </w:tr>
      <w:tr w14:paraId="59F9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E1A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2ADD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狼牙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B2119">
            <w:r>
              <w:rPr>
                <w:rFonts w:ascii="微软雅黑" w:hAnsi="微软雅黑" w:eastAsia="微软雅黑"/>
                <w:b w:val="0"/>
                <w:sz w:val="14"/>
              </w:rPr>
              <w:t>半热 里虚 血虚 气实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ED33C">
            <w:r>
              <w:rPr>
                <w:rFonts w:ascii="微软雅黑" w:hAnsi="微软雅黑" w:eastAsia="微软雅黑"/>
                <w:b w:val="0"/>
                <w:sz w:val="14"/>
              </w:rPr>
              <w:t>半热 里虚 血虚 气实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26F86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0C77C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清半表半里热/孔窍热毒；健胃补中/生津液、复胃气；养血补虚/血不足、筋脉失养；降逆破气/胸满腹胀、咳逆上气；活血破瘀/瘀血、症瘦、疼痛</w:t>
            </w:r>
          </w:p>
        </w:tc>
      </w:tr>
      <w:tr w14:paraId="4E5C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63F2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23FA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猪胆汁/猪胆粉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87B5D">
            <w:r>
              <w:rPr>
                <w:rFonts w:ascii="微软雅黑" w:hAnsi="微软雅黑" w:eastAsia="微软雅黑"/>
                <w:b w:val="0"/>
                <w:sz w:val="14"/>
              </w:rPr>
              <w:t>辅助阴性 半热 水虚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12114">
            <w:r>
              <w:rPr>
                <w:rFonts w:ascii="微软雅黑" w:hAnsi="微软雅黑" w:eastAsia="微软雅黑"/>
                <w:b w:val="0"/>
                <w:sz w:val="14"/>
              </w:rPr>
              <w:t>半热 津虚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A85FB">
            <w:r>
              <w:rPr>
                <w:rFonts w:ascii="微软雅黑" w:hAnsi="微软雅黑" w:eastAsia="微软雅黑"/>
                <w:b w:val="0"/>
                <w:sz w:val="14"/>
              </w:rPr>
              <w:t>辅助阴性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90392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清半表半里热/孔窍热毒；生津润燥/渴、虚热、津液不足；降逆破气/胸满腹胀、咳逆上气；补充标签需回到原文辨别：辅助阴性</w:t>
            </w:r>
          </w:p>
        </w:tc>
      </w:tr>
      <w:tr w14:paraId="59D4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EF76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39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9F77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白蔹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B18EA">
            <w:r>
              <w:rPr>
                <w:rFonts w:ascii="微软雅黑" w:hAnsi="微软雅黑" w:eastAsia="微软雅黑"/>
                <w:b w:val="0"/>
                <w:sz w:val="14"/>
              </w:rPr>
              <w:t>半热 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D9903">
            <w:r>
              <w:rPr>
                <w:rFonts w:ascii="微软雅黑" w:hAnsi="微软雅黑" w:eastAsia="微软雅黑"/>
                <w:b w:val="0"/>
                <w:sz w:val="14"/>
              </w:rPr>
              <w:t>半热 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9023E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126A9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清半表半里热/孔窍热毒；降逆破气/胸满腹胀、咳逆上气；去水饮/痰饮、浮肿、小便不利</w:t>
            </w:r>
          </w:p>
        </w:tc>
      </w:tr>
      <w:tr w14:paraId="1C46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0DE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F7A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滑石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A29C9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5F68E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4DB12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A3E10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清里热/烦渴、黄疸、便秘热结；去水饮/痰饮、浮肿、小便不利</w:t>
            </w:r>
          </w:p>
        </w:tc>
      </w:tr>
      <w:tr w14:paraId="0080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F4E1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0C9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百合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84CAB">
            <w:r>
              <w:rPr>
                <w:rFonts w:ascii="微软雅黑" w:hAnsi="微软雅黑" w:eastAsia="微软雅黑"/>
                <w:b w:val="0"/>
                <w:sz w:val="14"/>
              </w:rPr>
              <w:t>里热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A1DDE">
            <w:r>
              <w:rPr>
                <w:rFonts w:ascii="微软雅黑" w:hAnsi="微软雅黑" w:eastAsia="微软雅黑"/>
                <w:b w:val="0"/>
                <w:sz w:val="14"/>
              </w:rPr>
              <w:t>里热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B631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4F418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清里热/烦渴、黄疸、便秘热结；生津润燥/渴、虚热、津液不足</w:t>
            </w:r>
          </w:p>
        </w:tc>
      </w:tr>
      <w:tr w14:paraId="6B4B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C1B7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5DFF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文蛤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658A9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05AF2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90EA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4DB6A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清里热/烦渴、黄疸、便秘热结；去水饮/痰饮、浮肿、小便不利</w:t>
            </w:r>
          </w:p>
        </w:tc>
      </w:tr>
      <w:tr w14:paraId="1C1B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60B7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6524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连翘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54835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8C150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4CAB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233BA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清里热/烦渴、黄疸、便秘热结；去水饮/痰饮、浮肿、小便不利</w:t>
            </w:r>
          </w:p>
        </w:tc>
      </w:tr>
      <w:tr w14:paraId="6BCB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3AF5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426A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生梓白皮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5E5AC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35931">
            <w:r>
              <w:rPr>
                <w:rFonts w:ascii="微软雅黑" w:hAnsi="微软雅黑" w:eastAsia="微软雅黑"/>
                <w:b w:val="0"/>
                <w:sz w:val="14"/>
              </w:rPr>
              <w:t>里热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1B11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08D2F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清里热/烦渴、黄疸、便秘热结；去水饮/痰饮、浮肿、小便不利</w:t>
            </w:r>
          </w:p>
        </w:tc>
      </w:tr>
      <w:tr w14:paraId="1AC7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E2BA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632A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土瓜根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887A1">
            <w:r>
              <w:rPr>
                <w:rFonts w:ascii="微软雅黑" w:hAnsi="微软雅黑" w:eastAsia="微软雅黑"/>
                <w:b w:val="0"/>
                <w:sz w:val="14"/>
              </w:rPr>
              <w:t>里热 血实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C846D">
            <w:r>
              <w:rPr>
                <w:rFonts w:ascii="微软雅黑" w:hAnsi="微软雅黑" w:eastAsia="微软雅黑"/>
                <w:b w:val="0"/>
                <w:sz w:val="14"/>
              </w:rPr>
              <w:t>里热 血实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A233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C914C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清里热/烦渴、黄疸、便秘热结；活血破瘀/瘀血、症瘦、疼痛；生津润燥/渴、虚热、津液不足</w:t>
            </w:r>
          </w:p>
        </w:tc>
      </w:tr>
      <w:tr w14:paraId="749F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C7C0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15A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蛇床子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F44C3">
            <w:r>
              <w:rPr>
                <w:rFonts w:ascii="微软雅黑" w:hAnsi="微软雅黑" w:eastAsia="微软雅黑"/>
                <w:b w:val="0"/>
                <w:sz w:val="14"/>
              </w:rPr>
              <w:t>半寒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08E66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B54A8">
            <w:r>
              <w:rPr>
                <w:rFonts w:ascii="微软雅黑" w:hAnsi="微软雅黑" w:eastAsia="微软雅黑"/>
                <w:b w:val="0"/>
                <w:sz w:val="14"/>
              </w:rPr>
              <w:t>半寒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3D9ED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去水饮/痰饮、浮肿、小便不利；补充标签需回到原文辨别：半寒</w:t>
            </w:r>
          </w:p>
        </w:tc>
      </w:tr>
      <w:tr w14:paraId="3CB9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716A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AA56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甘李根白皮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B9E1B">
            <w:r>
              <w:rPr>
                <w:rFonts w:ascii="微软雅黑" w:hAnsi="微软雅黑" w:eastAsia="微软雅黑"/>
                <w:b w:val="0"/>
                <w:sz w:val="14"/>
              </w:rPr>
              <w:t>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88BF0">
            <w:r>
              <w:rPr>
                <w:rFonts w:ascii="微软雅黑" w:hAnsi="微软雅黑" w:eastAsia="微软雅黑"/>
                <w:b w:val="0"/>
                <w:sz w:val="14"/>
              </w:rPr>
              <w:t>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657A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F39E7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清半表半里热/孔窍热毒；降逆破气/胸满腹胀、咳逆上气</w:t>
            </w:r>
          </w:p>
        </w:tc>
      </w:tr>
      <w:tr w14:paraId="3203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4E83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96E7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淡豆豉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376DE">
            <w:r>
              <w:rPr>
                <w:rFonts w:ascii="微软雅黑" w:hAnsi="微软雅黑" w:eastAsia="微软雅黑"/>
                <w:b w:val="0"/>
                <w:sz w:val="14"/>
              </w:rPr>
              <w:t>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95CAF">
            <w:r>
              <w:rPr>
                <w:rFonts w:ascii="微软雅黑" w:hAnsi="微软雅黑" w:eastAsia="微软雅黑"/>
                <w:b w:val="0"/>
                <w:sz w:val="14"/>
              </w:rPr>
              <w:t>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BBA46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05CE1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</w:t>
            </w:r>
          </w:p>
        </w:tc>
      </w:tr>
      <w:tr w14:paraId="13CCB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2232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49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9DC7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柴胡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B4E5F">
            <w:r>
              <w:rPr>
                <w:rFonts w:ascii="微软雅黑" w:hAnsi="微软雅黑" w:eastAsia="微软雅黑"/>
                <w:b w:val="0"/>
                <w:sz w:val="14"/>
              </w:rPr>
              <w:t>半热 气实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86B06">
            <w:r>
              <w:rPr>
                <w:rFonts w:ascii="微软雅黑" w:hAnsi="微软雅黑" w:eastAsia="微软雅黑"/>
                <w:b w:val="0"/>
                <w:sz w:val="14"/>
              </w:rPr>
              <w:t>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998AA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7BBAB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清半表半里热/孔窍热毒；降逆破气/胸满腹胀、咳逆上气；补充标签需回到原文辨别：里实</w:t>
            </w:r>
          </w:p>
        </w:tc>
      </w:tr>
      <w:tr w14:paraId="3585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CE40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0C8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附子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0D31F">
            <w:r>
              <w:rPr>
                <w:rFonts w:ascii="微软雅黑" w:hAnsi="微软雅黑" w:eastAsia="微软雅黑"/>
                <w:b w:val="0"/>
                <w:sz w:val="14"/>
              </w:rPr>
              <w:t>阴证 里虚 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1F799">
            <w:r>
              <w:rPr>
                <w:rFonts w:ascii="微软雅黑" w:hAnsi="微软雅黑" w:eastAsia="微软雅黑"/>
                <w:b w:val="0"/>
                <w:sz w:val="14"/>
              </w:rPr>
              <w:t>里虚 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29C68">
            <w:r>
              <w:rPr>
                <w:rFonts w:ascii="微软雅黑" w:hAnsi="微软雅黑" w:eastAsia="微软雅黑"/>
                <w:b w:val="0"/>
                <w:sz w:val="14"/>
              </w:rPr>
              <w:t>阴证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3C743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健胃补中/生津液、复胃气；温里散寒/呕利、腹痛、四逆；去水饮/痰饮、浮肿、小便不利；补充标签需回到原文辨别：阴证</w:t>
            </w:r>
          </w:p>
        </w:tc>
      </w:tr>
      <w:tr w14:paraId="237D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C11A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A29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天雄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15DE7">
            <w:r>
              <w:rPr>
                <w:rFonts w:ascii="微软雅黑" w:hAnsi="微软雅黑" w:eastAsia="微软雅黑"/>
                <w:b w:val="0"/>
                <w:sz w:val="14"/>
              </w:rPr>
              <w:t>阴证 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EE1D8">
            <w:r>
              <w:rPr>
                <w:rFonts w:ascii="微软雅黑" w:hAnsi="微软雅黑" w:eastAsia="微软雅黑"/>
                <w:b w:val="0"/>
                <w:sz w:val="14"/>
              </w:rPr>
              <w:t>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6FC7F">
            <w:r>
              <w:rPr>
                <w:rFonts w:ascii="微软雅黑" w:hAnsi="微软雅黑" w:eastAsia="微软雅黑"/>
                <w:b w:val="0"/>
                <w:sz w:val="14"/>
              </w:rPr>
              <w:t>阴证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1698E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温里散寒/呕利、腹痛、四逆；去水饮/痰饮、浮肿、小便不利；补充标签需回到原文辨别：阴证</w:t>
            </w:r>
          </w:p>
        </w:tc>
      </w:tr>
      <w:tr w14:paraId="4F1B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AC1A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CE15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乌头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C3EF0">
            <w:r>
              <w:rPr>
                <w:rFonts w:ascii="微软雅黑" w:hAnsi="微软雅黑" w:eastAsia="微软雅黑"/>
                <w:b w:val="0"/>
                <w:sz w:val="14"/>
              </w:rPr>
              <w:t>阴证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9B7A4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9F468">
            <w:r>
              <w:rPr>
                <w:rFonts w:ascii="微软雅黑" w:hAnsi="微软雅黑" w:eastAsia="微软雅黑"/>
                <w:b w:val="0"/>
                <w:sz w:val="14"/>
              </w:rPr>
              <w:t>阴证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12763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去水饮/痰饮、浮肿、小便不利；补充标签需回到原文辨别：阴证</w:t>
            </w:r>
          </w:p>
        </w:tc>
      </w:tr>
      <w:tr w14:paraId="31AE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2E2A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0104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干姜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CE177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3F5D2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2A1B4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175C3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温里散寒/呕利、腹痛、四逆；健胃补中/生津液、复胃气；去水饮/痰饮、浮肿、小便不利</w:t>
            </w:r>
          </w:p>
        </w:tc>
      </w:tr>
      <w:tr w14:paraId="6BD9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C805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3211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吴茱萸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FA93C">
            <w:r>
              <w:rPr>
                <w:rFonts w:ascii="微软雅黑" w:hAnsi="微软雅黑" w:eastAsia="微软雅黑"/>
                <w:b w:val="0"/>
                <w:sz w:val="14"/>
              </w:rPr>
              <w:t>里虚 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ACF39">
            <w:r>
              <w:rPr>
                <w:rFonts w:ascii="微软雅黑" w:hAnsi="微软雅黑" w:eastAsia="微软雅黑"/>
                <w:b w:val="0"/>
                <w:sz w:val="14"/>
              </w:rPr>
              <w:t>里虚 里寒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89C3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76C9A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健胃补中/生津液、复胃气；温里散寒/呕利、腹痛、四逆；去水饮/痰饮、浮肿、小便不利</w:t>
            </w:r>
          </w:p>
        </w:tc>
      </w:tr>
      <w:tr w14:paraId="4F860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9CC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6B05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云母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A5117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F53B2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EFD34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D1550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7B08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AE15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3A21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紫石英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743D1">
            <w:r>
              <w:rPr>
                <w:rFonts w:ascii="微软雅黑" w:hAnsi="微软雅黑" w:eastAsia="微软雅黑"/>
                <w:b w:val="0"/>
                <w:sz w:val="14"/>
              </w:rPr>
              <w:t>半寒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7FFA8">
            <w:r>
              <w:rPr>
                <w:rFonts w:ascii="微软雅黑" w:hAnsi="微软雅黑" w:eastAsia="微软雅黑"/>
                <w:b w:val="0"/>
                <w:sz w:val="14"/>
              </w:rPr>
              <w:t>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F390D">
            <w:r>
              <w:rPr>
                <w:rFonts w:ascii="微软雅黑" w:hAnsi="微软雅黑" w:eastAsia="微软雅黑"/>
                <w:b w:val="0"/>
                <w:sz w:val="14"/>
              </w:rPr>
              <w:t>半寒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6DCA4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降逆破气/胸满腹胀、咳逆上气；补充标签需回到原文辨别：半寒</w:t>
            </w:r>
          </w:p>
        </w:tc>
      </w:tr>
      <w:tr w14:paraId="620E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7370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E37A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薤白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CF46F">
            <w:r>
              <w:rPr>
                <w:rFonts w:ascii="微软雅黑" w:hAnsi="微软雅黑" w:eastAsia="微软雅黑"/>
                <w:b w:val="0"/>
                <w:sz w:val="14"/>
              </w:rPr>
              <w:t>半寒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74FB4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D9200">
            <w:r>
              <w:rPr>
                <w:rFonts w:ascii="微软雅黑" w:hAnsi="微软雅黑" w:eastAsia="微软雅黑"/>
                <w:b w:val="0"/>
                <w:sz w:val="14"/>
              </w:rPr>
              <w:t>半寒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09E1A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去水饮/痰饮、浮肿、小便不利；补充标签需回到原文辨别：半寒</w:t>
            </w:r>
          </w:p>
        </w:tc>
      </w:tr>
      <w:tr w14:paraId="262BB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2011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AEBD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细辛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53C87">
            <w:r>
              <w:rPr>
                <w:rFonts w:ascii="微软雅黑" w:hAnsi="微软雅黑" w:eastAsia="微软雅黑"/>
                <w:b w:val="0"/>
                <w:sz w:val="14"/>
              </w:rPr>
              <w:t>里寒 水实 表实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754EC">
            <w:r>
              <w:rPr>
                <w:rFonts w:ascii="微软雅黑" w:hAnsi="微软雅黑" w:eastAsia="微软雅黑"/>
                <w:b w:val="0"/>
                <w:sz w:val="14"/>
              </w:rPr>
              <w:t>里寒 水实 半表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129EC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59F75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温里散寒/呕利、腹痛、四逆；去水饮/痰饮、浮肿、小便不利；解表/肌表闭阻或表虚不固；降逆破气/胸满腹胀、咳逆上气</w:t>
            </w:r>
          </w:p>
        </w:tc>
      </w:tr>
      <w:tr w14:paraId="3F7F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D8DE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59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3454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人参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824EA">
            <w:r>
              <w:rPr>
                <w:rFonts w:ascii="微软雅黑" w:hAnsi="微软雅黑" w:eastAsia="微软雅黑"/>
                <w:b w:val="0"/>
                <w:sz w:val="14"/>
              </w:rPr>
              <w:t>里虚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1F77B">
            <w:r>
              <w:rPr>
                <w:rFonts w:ascii="微软雅黑" w:hAnsi="微软雅黑" w:eastAsia="微软雅黑"/>
                <w:b w:val="0"/>
                <w:sz w:val="14"/>
              </w:rPr>
              <w:t>里虚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95352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CDCC9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健胃补中/生津液、复胃气；生津润燥/渴、虚热、津液不足</w:t>
            </w:r>
          </w:p>
        </w:tc>
      </w:tr>
      <w:tr w14:paraId="0178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3AF9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0FC1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山药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A572E">
            <w:r>
              <w:rPr>
                <w:rFonts w:ascii="微软雅黑" w:hAnsi="微软雅黑" w:eastAsia="微软雅黑"/>
                <w:b w:val="0"/>
                <w:sz w:val="14"/>
              </w:rPr>
              <w:t>里虚 里寒 气虚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4DE4B">
            <w:r>
              <w:rPr>
                <w:rFonts w:ascii="微软雅黑" w:hAnsi="微软雅黑" w:eastAsia="微软雅黑"/>
                <w:b w:val="0"/>
                <w:sz w:val="14"/>
              </w:rPr>
              <w:t>里虚 里寒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CC27E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7602A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健胃补中/生津液、复胃气；温里散寒/呕利、腹痛、四逆；收敛安神/虚性摇动或虚烦</w:t>
            </w:r>
          </w:p>
        </w:tc>
      </w:tr>
      <w:tr w14:paraId="7F4AB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E2C0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4DDE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白术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A118E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27876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D375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A9EEC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温里散寒/呕利、腹痛、四逆；健胃补中/生津液、复胃气；去水饮/痰饮、浮肿、小便不利</w:t>
            </w:r>
          </w:p>
        </w:tc>
      </w:tr>
      <w:tr w14:paraId="5348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4A73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A552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苍术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8B5DF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CBBC8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B15B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7C56A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温里散寒/呕利、腹痛、四逆；健胃补中/生津液、复胃气；去水饮/痰饮、浮肿、小便不利</w:t>
            </w:r>
          </w:p>
        </w:tc>
      </w:tr>
      <w:tr w14:paraId="1037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1376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6113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大枣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B89AD">
            <w:r>
              <w:rPr>
                <w:rFonts w:ascii="微软雅黑" w:hAnsi="微软雅黑" w:eastAsia="微软雅黑"/>
                <w:b w:val="0"/>
                <w:sz w:val="14"/>
              </w:rPr>
              <w:t>里虚 血虚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9CCB3">
            <w:r>
              <w:rPr>
                <w:rFonts w:ascii="微软雅黑" w:hAnsi="微软雅黑" w:eastAsia="微软雅黑"/>
                <w:b w:val="0"/>
                <w:sz w:val="14"/>
              </w:rPr>
              <w:t>里虚 血虚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C6CC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519B4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健胃补中/生津液、复胃气；养血补虚/血不足、筋脉失养；去水饮/痰饮、浮肿、小便不利</w:t>
            </w:r>
          </w:p>
        </w:tc>
      </w:tr>
      <w:tr w14:paraId="3F8E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3865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EE74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甘草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39214">
            <w:r>
              <w:rPr>
                <w:rFonts w:ascii="微软雅黑" w:hAnsi="微软雅黑" w:eastAsia="微软雅黑"/>
                <w:b w:val="0"/>
                <w:sz w:val="14"/>
              </w:rPr>
              <w:t>半热 里虚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54D56">
            <w:r>
              <w:rPr>
                <w:rFonts w:ascii="微软雅黑" w:hAnsi="微软雅黑" w:eastAsia="微软雅黑"/>
                <w:b w:val="0"/>
                <w:sz w:val="14"/>
              </w:rPr>
              <w:t>半热 里虚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94E72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EFFD3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清半表半里热/孔窍热毒；健胃补中/生津液、复胃气；生津润燥/渴、虚热、津液不足</w:t>
            </w:r>
          </w:p>
        </w:tc>
      </w:tr>
      <w:tr w14:paraId="4FE3F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7B9B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6143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诃子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09B70">
            <w:r>
              <w:rPr>
                <w:rFonts w:ascii="微软雅黑" w:hAnsi="微软雅黑" w:eastAsia="微软雅黑"/>
                <w:b w:val="0"/>
                <w:sz w:val="14"/>
              </w:rPr>
              <w:t>里寒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73C2A">
            <w:r>
              <w:rPr>
                <w:rFonts w:ascii="微软雅黑" w:hAnsi="微软雅黑" w:eastAsia="微软雅黑"/>
                <w:b w:val="0"/>
                <w:sz w:val="14"/>
              </w:rPr>
              <w:t>里寒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10314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0101D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温里散寒/呕利、腹痛、四逆；清半表半里热/孔窍热毒</w:t>
            </w:r>
          </w:p>
        </w:tc>
      </w:tr>
      <w:tr w14:paraId="437D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F04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BC19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粳米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E7D0C">
            <w:r>
              <w:rPr>
                <w:rFonts w:ascii="微软雅黑" w:hAnsi="微软雅黑" w:eastAsia="微软雅黑"/>
                <w:b w:val="0"/>
                <w:sz w:val="14"/>
              </w:rPr>
              <w:t>里虚 水虚 气虚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4312F">
            <w:r>
              <w:rPr>
                <w:rFonts w:ascii="微软雅黑" w:hAnsi="微软雅黑" w:eastAsia="微软雅黑"/>
                <w:b w:val="0"/>
                <w:sz w:val="14"/>
              </w:rPr>
              <w:t>里虚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316EC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E1284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健胃补中/生津液、复胃气；生津润燥/渴、虚热、津液不足</w:t>
            </w:r>
          </w:p>
        </w:tc>
      </w:tr>
      <w:tr w14:paraId="40C1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F31A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0A71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小麦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51F">
            <w:r>
              <w:rPr>
                <w:rFonts w:ascii="微软雅黑" w:hAnsi="微软雅黑" w:eastAsia="微软雅黑"/>
                <w:b w:val="0"/>
                <w:sz w:val="14"/>
              </w:rPr>
              <w:t>里虚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C4A74">
            <w:r>
              <w:rPr>
                <w:rFonts w:ascii="微软雅黑" w:hAnsi="微软雅黑" w:eastAsia="微软雅黑"/>
                <w:b w:val="0"/>
                <w:sz w:val="14"/>
              </w:rPr>
              <w:t>里虚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E35E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487E0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健胃补中/生津液、复胃气；清半表半里热/孔窍热毒</w:t>
            </w:r>
          </w:p>
        </w:tc>
      </w:tr>
      <w:tr w14:paraId="3870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699D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299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大麦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17C67">
            <w:r>
              <w:rPr>
                <w:rFonts w:ascii="微软雅黑" w:hAnsi="微软雅黑" w:eastAsia="微软雅黑"/>
                <w:b w:val="0"/>
                <w:sz w:val="14"/>
              </w:rPr>
              <w:t>里虚 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D1804">
            <w:r>
              <w:rPr>
                <w:rFonts w:ascii="微软雅黑" w:hAnsi="微软雅黑" w:eastAsia="微软雅黑"/>
                <w:b w:val="0"/>
                <w:sz w:val="14"/>
              </w:rPr>
              <w:t>里虚 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3CEB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313AE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健胃补中/生津液、复胃气；降逆破气/胸满腹胀、咳逆上气；去水饮/痰饮、浮肿、小便不利</w:t>
            </w:r>
          </w:p>
        </w:tc>
      </w:tr>
      <w:tr w14:paraId="49552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5DFA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69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BB0C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天门冬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9504C">
            <w:r>
              <w:rPr>
                <w:rFonts w:ascii="微软雅黑" w:hAnsi="微软雅黑" w:eastAsia="微软雅黑"/>
                <w:b w:val="0"/>
                <w:sz w:val="14"/>
              </w:rPr>
              <w:t>水虚 里虚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E336E">
            <w:r>
              <w:rPr>
                <w:rFonts w:ascii="微软雅黑" w:hAnsi="微软雅黑" w:eastAsia="微软雅黑"/>
                <w:b w:val="0"/>
                <w:sz w:val="14"/>
              </w:rPr>
              <w:t>津虚 里虚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52D7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CE5CB">
            <w:r>
              <w:rPr>
                <w:rFonts w:ascii="微软雅黑" w:hAnsi="微软雅黑" w:eastAsia="微软雅黑"/>
                <w:b w:val="0"/>
                <w:sz w:val="14"/>
              </w:rPr>
              <w:t>生津润燥/渴、虚热、津液不足；健胃补中/生津液、复胃气；清半表半里热/孔窍热毒</w:t>
            </w:r>
          </w:p>
        </w:tc>
      </w:tr>
      <w:tr w14:paraId="3608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8AE8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2FB5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麦冬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BD327">
            <w:r>
              <w:rPr>
                <w:rFonts w:ascii="微软雅黑" w:hAnsi="微软雅黑" w:eastAsia="微软雅黑"/>
                <w:b w:val="0"/>
                <w:sz w:val="14"/>
              </w:rPr>
              <w:t>水虚 里虚 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80DDB">
            <w:r>
              <w:rPr>
                <w:rFonts w:ascii="微软雅黑" w:hAnsi="微软雅黑" w:eastAsia="微软雅黑"/>
                <w:b w:val="0"/>
                <w:sz w:val="14"/>
              </w:rPr>
              <w:t>津虚 里虚 半热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595B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75898">
            <w:r>
              <w:rPr>
                <w:rFonts w:ascii="微软雅黑" w:hAnsi="微软雅黑" w:eastAsia="微软雅黑"/>
                <w:b w:val="0"/>
                <w:sz w:val="14"/>
              </w:rPr>
              <w:t>生津润燥/渴、虚热、津液不足；健胃补中/生津液、复胃气；清半表半里热/孔窍热毒；降逆破气/胸满腹胀、咳逆上气</w:t>
            </w:r>
          </w:p>
        </w:tc>
      </w:tr>
      <w:tr w14:paraId="2FE1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B529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50EC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饴糖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D46FE">
            <w:r>
              <w:rPr>
                <w:rFonts w:ascii="微软雅黑" w:hAnsi="微软雅黑" w:eastAsia="微软雅黑"/>
                <w:b w:val="0"/>
                <w:sz w:val="14"/>
              </w:rPr>
              <w:t>里寒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1CCC2">
            <w:r>
              <w:rPr>
                <w:rFonts w:ascii="微软雅黑" w:hAnsi="微软雅黑" w:eastAsia="微软雅黑"/>
                <w:b w:val="0"/>
                <w:sz w:val="14"/>
              </w:rPr>
              <w:t>里寒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941D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57B6D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</w:t>
            </w:r>
          </w:p>
        </w:tc>
      </w:tr>
      <w:tr w14:paraId="5434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E1F8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05A3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猪膏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54B9C">
            <w:r>
              <w:rPr>
                <w:rFonts w:ascii="微软雅黑" w:hAnsi="微软雅黑" w:eastAsia="微软雅黑"/>
                <w:b w:val="0"/>
                <w:sz w:val="14"/>
              </w:rPr>
              <w:t>水虚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B2D83">
            <w:r>
              <w:rPr>
                <w:rFonts w:ascii="微软雅黑" w:hAnsi="微软雅黑" w:eastAsia="微软雅黑"/>
                <w:b w:val="0"/>
                <w:sz w:val="14"/>
              </w:rPr>
              <w:t>津虚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F9AB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BC8F5">
            <w:r>
              <w:rPr>
                <w:rFonts w:ascii="微软雅黑" w:hAnsi="微软雅黑" w:eastAsia="微软雅黑"/>
                <w:b w:val="0"/>
                <w:sz w:val="14"/>
              </w:rPr>
              <w:t>生津润燥/渴、虚热、津液不足；清半表半里热/孔窍热毒</w:t>
            </w:r>
          </w:p>
        </w:tc>
      </w:tr>
      <w:tr w14:paraId="7D30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766E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22EF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猪肤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549A7">
            <w:r>
              <w:rPr>
                <w:rFonts w:ascii="微软雅黑" w:hAnsi="微软雅黑" w:eastAsia="微软雅黑"/>
                <w:b w:val="0"/>
                <w:sz w:val="14"/>
              </w:rPr>
              <w:t>半热 水虚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F0A83">
            <w:r>
              <w:rPr>
                <w:rFonts w:ascii="微软雅黑" w:hAnsi="微软雅黑" w:eastAsia="微软雅黑"/>
                <w:b w:val="0"/>
                <w:sz w:val="14"/>
              </w:rPr>
              <w:t>半热 津虚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5833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D6C00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清半表半里热/孔窍热毒；生津润燥/渴、虚热、津液不足；养血补虚/血不足、筋脉失养</w:t>
            </w:r>
          </w:p>
        </w:tc>
      </w:tr>
      <w:tr w14:paraId="7C91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412E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F42E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天花粉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7DAC0">
            <w:r>
              <w:rPr>
                <w:rFonts w:ascii="微软雅黑" w:hAnsi="微软雅黑" w:eastAsia="微软雅黑"/>
                <w:b w:val="0"/>
                <w:sz w:val="14"/>
              </w:rPr>
              <w:t>里虚 表虚 水虚 半热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308E2">
            <w:r>
              <w:rPr>
                <w:rFonts w:ascii="微软雅黑" w:hAnsi="微软雅黑" w:eastAsia="微软雅黑"/>
                <w:b w:val="0"/>
                <w:sz w:val="14"/>
              </w:rPr>
              <w:t>里虚 半表 津虚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B4404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BCDD4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健胃补中/生津液、复胃气；解表/肌表闭阻或表虚不固；生津润燥/渴、虚热、津液不足；清半表半里热/孔窍热毒；补充标签需回到原文辨别：里实</w:t>
            </w:r>
          </w:p>
        </w:tc>
      </w:tr>
      <w:tr w14:paraId="7844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B3A8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77B5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五味子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51087">
            <w:r>
              <w:rPr>
                <w:rFonts w:ascii="微软雅黑" w:hAnsi="微软雅黑" w:eastAsia="微软雅黑"/>
                <w:b w:val="0"/>
                <w:sz w:val="14"/>
              </w:rPr>
              <w:t>水实 气实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BB040">
            <w:r>
              <w:rPr>
                <w:rFonts w:ascii="微软雅黑" w:hAnsi="微软雅黑" w:eastAsia="微软雅黑"/>
                <w:b w:val="0"/>
                <w:sz w:val="14"/>
              </w:rPr>
              <w:t>水实 气实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D5CA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BF07E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去水饮/痰饮、浮肿、小便不利；降逆破气/胸满腹胀、咳逆上气；健胃补中/生津液、复胃气</w:t>
            </w:r>
          </w:p>
        </w:tc>
      </w:tr>
      <w:tr w14:paraId="6642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8F2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9E23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山萸肉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9519F">
            <w:r>
              <w:rPr>
                <w:rFonts w:ascii="微软雅黑" w:hAnsi="微软雅黑" w:eastAsia="微软雅黑"/>
                <w:b w:val="0"/>
                <w:sz w:val="14"/>
              </w:rPr>
              <w:t>里虚 半虚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D5220">
            <w:r>
              <w:rPr>
                <w:rFonts w:ascii="微软雅黑" w:hAnsi="微软雅黑" w:eastAsia="微软雅黑"/>
                <w:b w:val="0"/>
                <w:sz w:val="14"/>
              </w:rPr>
              <w:t>里虚 半虚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F42F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F2EBD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健胃补中/生津液、复胃气；收敛安神/虚性摇动或虚烦；生津润燥/渴、虚热、津液不足</w:t>
            </w:r>
          </w:p>
        </w:tc>
      </w:tr>
      <w:tr w14:paraId="0797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AE2E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85DA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玉竹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166BB">
            <w:r>
              <w:rPr>
                <w:rFonts w:ascii="微软雅黑" w:hAnsi="微软雅黑" w:eastAsia="微软雅黑"/>
                <w:b w:val="0"/>
                <w:sz w:val="14"/>
              </w:rPr>
              <w:t>水虚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42EEF">
            <w:r>
              <w:rPr>
                <w:rFonts w:ascii="微软雅黑" w:hAnsi="微软雅黑" w:eastAsia="微软雅黑"/>
                <w:b w:val="0"/>
                <w:sz w:val="14"/>
              </w:rPr>
              <w:t>津虚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C3AC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7BCB0">
            <w:r>
              <w:rPr>
                <w:rFonts w:ascii="微软雅黑" w:hAnsi="微软雅黑" w:eastAsia="微软雅黑"/>
                <w:b w:val="0"/>
                <w:sz w:val="14"/>
              </w:rPr>
              <w:t>生津润燥/渴、虚热、津液不足；清半表半里热/孔窍热毒</w:t>
            </w:r>
          </w:p>
        </w:tc>
      </w:tr>
      <w:tr w14:paraId="3824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AB4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A2F5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龙骨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A3CBE">
            <w:r>
              <w:rPr>
                <w:rFonts w:ascii="微软雅黑" w:hAnsi="微软雅黑" w:eastAsia="微软雅黑"/>
                <w:b w:val="0"/>
                <w:sz w:val="14"/>
              </w:rPr>
              <w:t>半热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3DF3F">
            <w:r>
              <w:rPr>
                <w:rFonts w:ascii="微软雅黑" w:hAnsi="微软雅黑" w:eastAsia="微软雅黑"/>
                <w:b w:val="0"/>
                <w:sz w:val="14"/>
              </w:rPr>
              <w:t>半热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F55C1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7BDD8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清半表半里热/孔窍热毒；收敛安神/虚性摇动或虚烦</w:t>
            </w:r>
          </w:p>
        </w:tc>
      </w:tr>
      <w:tr w14:paraId="7F86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D4BE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79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A25B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牡蛎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D6B54">
            <w:r>
              <w:rPr>
                <w:rFonts w:ascii="微软雅黑" w:hAnsi="微软雅黑" w:eastAsia="微软雅黑"/>
                <w:b w:val="0"/>
                <w:sz w:val="14"/>
              </w:rPr>
              <w:t>半热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478D5">
            <w:r>
              <w:rPr>
                <w:rFonts w:ascii="微软雅黑" w:hAnsi="微软雅黑" w:eastAsia="微软雅黑"/>
                <w:b w:val="0"/>
                <w:sz w:val="14"/>
              </w:rPr>
              <w:t>半热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506A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15F67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清半表半里热/孔窍热毒；收敛安神/虚性摇动或虚烦</w:t>
            </w:r>
          </w:p>
        </w:tc>
      </w:tr>
      <w:tr w14:paraId="27A7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FEB7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0DE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白蜜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A43CC">
            <w:r>
              <w:rPr>
                <w:rFonts w:ascii="微软雅黑" w:hAnsi="微软雅黑" w:eastAsia="微软雅黑"/>
                <w:b w:val="0"/>
                <w:sz w:val="14"/>
              </w:rPr>
              <w:t>里虚 水虚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FE3A6">
            <w:r>
              <w:rPr>
                <w:rFonts w:ascii="微软雅黑" w:hAnsi="微软雅黑" w:eastAsia="微软雅黑"/>
                <w:b w:val="0"/>
                <w:sz w:val="14"/>
              </w:rPr>
              <w:t>里虚 津虚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5BEB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1184E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健胃补中/生津液、复胃气；生津润燥/渴、虚热、津液不足；清半表半里热/孔窍热毒</w:t>
            </w:r>
          </w:p>
        </w:tc>
      </w:tr>
      <w:tr w14:paraId="0370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F465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04B5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神曲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A4FC8">
            <w:r>
              <w:rPr>
                <w:rFonts w:ascii="微软雅黑" w:hAnsi="微软雅黑" w:eastAsia="微软雅黑"/>
                <w:b w:val="0"/>
                <w:sz w:val="14"/>
              </w:rPr>
              <w:t>里实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5AC57">
            <w:r>
              <w:rPr>
                <w:rFonts w:ascii="微软雅黑" w:hAnsi="微软雅黑" w:eastAsia="微软雅黑"/>
                <w:b w:val="0"/>
                <w:sz w:val="14"/>
              </w:rPr>
              <w:t>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A3286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C6959">
            <w:r>
              <w:rPr>
                <w:rFonts w:ascii="微软雅黑" w:hAnsi="微软雅黑" w:eastAsia="微软雅黑"/>
                <w:b w:val="0"/>
                <w:sz w:val="14"/>
              </w:rPr>
              <w:t>健胃补中/生津液、复胃气；补充标签需回到原文辨别：里实</w:t>
            </w:r>
          </w:p>
        </w:tc>
      </w:tr>
      <w:tr w14:paraId="77F7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2F4B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940C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大豆黄卷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77974">
            <w:r>
              <w:rPr>
                <w:rFonts w:ascii="微软雅黑" w:hAnsi="微软雅黑" w:eastAsia="微软雅黑"/>
                <w:b w:val="0"/>
                <w:sz w:val="14"/>
              </w:rPr>
              <w:t>水实 表实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6E56D">
            <w:r>
              <w:rPr>
                <w:rFonts w:ascii="微软雅黑" w:hAnsi="微软雅黑" w:eastAsia="微软雅黑"/>
                <w:b w:val="0"/>
                <w:sz w:val="14"/>
              </w:rPr>
              <w:t>水实 半表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1811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82F86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去水饮/痰饮、浮肿、小便不利；解表/肌表闭阻或表虚不固</w:t>
            </w:r>
          </w:p>
        </w:tc>
      </w:tr>
      <w:tr w14:paraId="2D2F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F8F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373C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半夏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42289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44858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9C86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365CF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2C0C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37AF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8D92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厚朴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7E18C">
            <w:r>
              <w:rPr>
                <w:rFonts w:ascii="微软雅黑" w:hAnsi="微软雅黑" w:eastAsia="微软雅黑"/>
                <w:b w:val="0"/>
                <w:sz w:val="14"/>
              </w:rPr>
              <w:t>气实 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B8AF8">
            <w:r>
              <w:rPr>
                <w:rFonts w:ascii="微软雅黑" w:hAnsi="微软雅黑" w:eastAsia="微软雅黑"/>
                <w:b w:val="0"/>
                <w:sz w:val="14"/>
              </w:rPr>
              <w:t>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DB4C6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D9350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降逆破气/胸满腹胀、咳逆上气；去水饮/痰饮、浮肿、小便不利；补充标签需回到原文辨别：里实</w:t>
            </w:r>
          </w:p>
        </w:tc>
      </w:tr>
      <w:tr w14:paraId="233A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C1A0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EAC5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陈皮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AAF40">
            <w:r>
              <w:rPr>
                <w:rFonts w:ascii="微软雅黑" w:hAnsi="微软雅黑" w:eastAsia="微软雅黑"/>
                <w:b w:val="0"/>
                <w:sz w:val="14"/>
              </w:rPr>
              <w:t>气实 水实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AD746">
            <w:r>
              <w:rPr>
                <w:rFonts w:ascii="微软雅黑" w:hAnsi="微软雅黑" w:eastAsia="微软雅黑"/>
                <w:b w:val="0"/>
                <w:sz w:val="14"/>
              </w:rPr>
              <w:t>气实 水实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200E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9CE1D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降逆破气/胸满腹胀、咳逆上气；去水饮/痰饮、浮肿、小便不利；健胃补中/生津液、复胃气</w:t>
            </w:r>
          </w:p>
        </w:tc>
      </w:tr>
      <w:tr w14:paraId="6F57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E791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52A1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枳实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7B265">
            <w:r>
              <w:rPr>
                <w:rFonts w:ascii="微软雅黑" w:hAnsi="微软雅黑" w:eastAsia="微软雅黑"/>
                <w:b w:val="0"/>
                <w:sz w:val="14"/>
              </w:rPr>
              <w:t>气实 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B15BF">
            <w:r>
              <w:rPr>
                <w:rFonts w:ascii="微软雅黑" w:hAnsi="微软雅黑" w:eastAsia="微软雅黑"/>
                <w:b w:val="0"/>
                <w:sz w:val="14"/>
              </w:rPr>
              <w:t>气实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583C8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371B7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降逆破气/胸满腹胀、咳逆上气；去水饮/痰饮、浮肿、小便不利；补充标签需回到原文辨别：里实</w:t>
            </w:r>
          </w:p>
        </w:tc>
      </w:tr>
      <w:tr w14:paraId="7F06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DE41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5110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川椒目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5EE69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F986E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37DF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D9D28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0749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FC23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F3F6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桔梗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32C39">
            <w:r>
              <w:rPr>
                <w:rFonts w:ascii="微软雅黑" w:hAnsi="微软雅黑" w:eastAsia="微软雅黑"/>
                <w:b w:val="0"/>
                <w:sz w:val="14"/>
              </w:rPr>
              <w:t>气实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0877C">
            <w:r>
              <w:rPr>
                <w:rFonts w:ascii="微软雅黑" w:hAnsi="微软雅黑" w:eastAsia="微软雅黑"/>
                <w:b w:val="0"/>
                <w:sz w:val="14"/>
              </w:rPr>
              <w:t>气实 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16676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D709D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降逆破气/胸满腹胀、咳逆上气；去水饮/痰饮、浮肿、小便不利；活血破瘀/瘀血、症瘦、疼痛</w:t>
            </w:r>
          </w:p>
        </w:tc>
      </w:tr>
      <w:tr w14:paraId="5B4A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C063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89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F0FC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葶苈子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6EE82">
            <w:r>
              <w:rPr>
                <w:rFonts w:ascii="微软雅黑" w:hAnsi="微软雅黑" w:eastAsia="微软雅黑"/>
                <w:b w:val="0"/>
                <w:sz w:val="14"/>
              </w:rPr>
              <w:t>水实 半热 里热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2E2D2">
            <w:r>
              <w:rPr>
                <w:rFonts w:ascii="微软雅黑" w:hAnsi="微软雅黑" w:eastAsia="微软雅黑"/>
                <w:b w:val="0"/>
                <w:sz w:val="14"/>
              </w:rPr>
              <w:t>水实 半热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7D271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ABFD0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去水饮/痰饮、浮肿、小便不利；清半表半里热/孔窍热毒；清里热/烦渴、黄疸、便秘热结；补充标签需回到原文辨别：里实</w:t>
            </w:r>
          </w:p>
        </w:tc>
      </w:tr>
      <w:tr w14:paraId="519E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A8B5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D39F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茯苓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3225B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EA978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C347C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46732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</w:t>
            </w:r>
          </w:p>
        </w:tc>
      </w:tr>
      <w:tr w14:paraId="5E29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660B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A1AB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猪苓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70C62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31F82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9E71E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C429D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去水饮/痰饮、浮肿、小便不利；清里热/烦渴、黄疸、便秘热结</w:t>
            </w:r>
          </w:p>
        </w:tc>
      </w:tr>
      <w:tr w14:paraId="47678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F7BD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D318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泽泻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CFC7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F5571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1EA8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8D82B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去水饮/痰饮、浮肿、小便不利；清里热/烦渴、黄疸、便秘热结</w:t>
            </w:r>
          </w:p>
        </w:tc>
      </w:tr>
      <w:tr w14:paraId="7BBB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C2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89EF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通草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BD6BC">
            <w:r>
              <w:rPr>
                <w:rFonts w:ascii="微软雅黑" w:hAnsi="微软雅黑" w:eastAsia="微软雅黑"/>
                <w:b w:val="0"/>
                <w:sz w:val="14"/>
              </w:rPr>
              <w:t>水实 血实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D5A55">
            <w:r>
              <w:rPr>
                <w:rFonts w:ascii="微软雅黑" w:hAnsi="微软雅黑" w:eastAsia="微软雅黑"/>
                <w:b w:val="0"/>
                <w:sz w:val="14"/>
              </w:rPr>
              <w:t>水实 血实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2F52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8ECAA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去水饮/痰饮、浮肿、小便不利；活血破瘀/瘀血、症瘦、疼痛；降逆破气/胸满腹胀、咳逆上气</w:t>
            </w:r>
          </w:p>
        </w:tc>
      </w:tr>
      <w:tr w14:paraId="3B80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9EE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999A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薏苡仁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B3026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65696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BBB3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19195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去水饮/痰饮、浮肿、小便不利；清里热/烦渴、黄疸、便秘热结</w:t>
            </w:r>
          </w:p>
        </w:tc>
      </w:tr>
      <w:tr w14:paraId="7BBC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AC44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C8CC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茵陈蒿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6A5F8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557DD">
            <w:r>
              <w:rPr>
                <w:rFonts w:ascii="微软雅黑" w:hAnsi="微软雅黑" w:eastAsia="微软雅黑"/>
                <w:b w:val="0"/>
                <w:sz w:val="14"/>
              </w:rPr>
              <w:t>水实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91E9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C7AB2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去水饮/痰饮、浮肿、小便不利；清里热/烦渴、黄疸、便秘热结</w:t>
            </w:r>
          </w:p>
        </w:tc>
      </w:tr>
      <w:tr w14:paraId="56886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20BB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1772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瞿麦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FD598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F544F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170C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7FD17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</w:t>
            </w:r>
          </w:p>
        </w:tc>
      </w:tr>
      <w:tr w14:paraId="123E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DB9C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E88D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石韦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68780">
            <w:r>
              <w:rPr>
                <w:rFonts w:ascii="微软雅黑" w:hAnsi="微软雅黑" w:eastAsia="微软雅黑"/>
                <w:b w:val="0"/>
                <w:sz w:val="14"/>
              </w:rPr>
              <w:t>水实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52B5D">
            <w:r>
              <w:rPr>
                <w:rFonts w:ascii="微软雅黑" w:hAnsi="微软雅黑" w:eastAsia="微软雅黑"/>
                <w:b w:val="0"/>
                <w:sz w:val="14"/>
              </w:rPr>
              <w:t>水实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0082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397DC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去水饮/痰饮、浮肿、小便不利；清半表半里热/孔窍热毒</w:t>
            </w:r>
          </w:p>
        </w:tc>
      </w:tr>
      <w:tr w14:paraId="3898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2B9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B315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防己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87304">
            <w:r>
              <w:rPr>
                <w:rFonts w:ascii="微软雅黑" w:hAnsi="微软雅黑" w:eastAsia="微软雅黑"/>
                <w:b w:val="0"/>
                <w:sz w:val="14"/>
              </w:rPr>
              <w:t>水实 半热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569C6">
            <w:r>
              <w:rPr>
                <w:rFonts w:ascii="微软雅黑" w:hAnsi="微软雅黑" w:eastAsia="微软雅黑"/>
                <w:b w:val="0"/>
                <w:sz w:val="14"/>
              </w:rPr>
              <w:t>水实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9EA57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EBD67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去水饮/痰饮、浮肿、小便不利；清半表半里热/孔窍热毒；补充标签需回到原文辨别：里实</w:t>
            </w:r>
          </w:p>
        </w:tc>
      </w:tr>
      <w:tr w14:paraId="12D1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C6E3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99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5430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赤小豆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BE2DE">
            <w:r>
              <w:rPr>
                <w:rFonts w:ascii="微软雅黑" w:hAnsi="微软雅黑" w:eastAsia="微软雅黑"/>
                <w:b w:val="0"/>
                <w:sz w:val="14"/>
              </w:rPr>
              <w:t>水实 血实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9B584">
            <w:r>
              <w:rPr>
                <w:rFonts w:ascii="微软雅黑" w:hAnsi="微软雅黑" w:eastAsia="微软雅黑"/>
                <w:b w:val="0"/>
                <w:sz w:val="14"/>
              </w:rPr>
              <w:t>水实 血实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22CDC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CB87F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去水饮/痰饮、浮肿、小便不利；活血破瘀/瘀血、症瘦、疼痛；健胃补中/生津液、复胃气</w:t>
            </w:r>
          </w:p>
        </w:tc>
      </w:tr>
      <w:tr w14:paraId="27E6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14DB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5450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泽漆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22AEE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E9891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0444E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5AAD9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</w:t>
            </w:r>
          </w:p>
        </w:tc>
      </w:tr>
      <w:tr w14:paraId="76FBF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047D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EF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冬葵子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D07B9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BE5BF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3D42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8E6A3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</w:t>
            </w:r>
          </w:p>
        </w:tc>
      </w:tr>
      <w:tr w14:paraId="3EEB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557B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C34E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白鱼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FFD9C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06AA5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E034C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1E1A9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</w:t>
            </w:r>
          </w:p>
        </w:tc>
      </w:tr>
      <w:tr w14:paraId="273D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42C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45D5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戎盐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C5C61">
            <w:r>
              <w:rPr>
                <w:rFonts w:ascii="微软雅黑" w:hAnsi="微软雅黑" w:eastAsia="微软雅黑"/>
                <w:b w:val="0"/>
                <w:sz w:val="14"/>
              </w:rPr>
              <w:t>水实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85948">
            <w:r>
              <w:rPr>
                <w:rFonts w:ascii="微软雅黑" w:hAnsi="微软雅黑" w:eastAsia="微软雅黑"/>
                <w:b w:val="0"/>
                <w:sz w:val="14"/>
              </w:rPr>
              <w:t>水实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7F79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BFC2A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去水饮/痰饮、浮肿、小便不利；清半表半里热/孔窍热毒</w:t>
            </w:r>
          </w:p>
        </w:tc>
      </w:tr>
      <w:tr w14:paraId="7DD3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9545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73AD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贝母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D5F55">
            <w:r>
              <w:rPr>
                <w:rFonts w:ascii="微软雅黑" w:hAnsi="微软雅黑" w:eastAsia="微软雅黑"/>
                <w:b w:val="0"/>
                <w:sz w:val="14"/>
              </w:rPr>
              <w:t>水实 气实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CC458">
            <w:r>
              <w:rPr>
                <w:rFonts w:ascii="微软雅黑" w:hAnsi="微软雅黑" w:eastAsia="微软雅黑"/>
                <w:b w:val="0"/>
                <w:sz w:val="14"/>
              </w:rPr>
              <w:t>水实 气实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C17A2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0937A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去水饮/痰饮、浮肿、小便不利；降逆破气/胸满腹胀、咳逆上气；清半表半里热/孔窍热毒</w:t>
            </w:r>
          </w:p>
        </w:tc>
      </w:tr>
      <w:tr w14:paraId="0CE3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342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8C11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竹茹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8A108">
            <w:r>
              <w:rPr>
                <w:rFonts w:ascii="微软雅黑" w:hAnsi="微软雅黑" w:eastAsia="微软雅黑"/>
                <w:b w:val="0"/>
                <w:sz w:val="14"/>
              </w:rPr>
              <w:t>水实 气实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D4831">
            <w:r>
              <w:rPr>
                <w:rFonts w:ascii="微软雅黑" w:hAnsi="微软雅黑" w:eastAsia="微软雅黑"/>
                <w:b w:val="0"/>
                <w:sz w:val="14"/>
              </w:rPr>
              <w:t>水实 气实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254F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9F9CF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去水饮/痰饮、浮肿、小便不利；降逆破气/胸满腹胀、咳逆上气；清里热/烦渴、黄疸、便秘热结</w:t>
            </w:r>
          </w:p>
        </w:tc>
      </w:tr>
      <w:tr w14:paraId="5B5B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CD3D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0019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皂荚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C7F21">
            <w:r>
              <w:rPr>
                <w:rFonts w:ascii="微软雅黑" w:hAnsi="微软雅黑" w:eastAsia="微软雅黑"/>
                <w:b w:val="0"/>
                <w:sz w:val="14"/>
              </w:rPr>
              <w:t>水实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A3765">
            <w:r>
              <w:rPr>
                <w:rFonts w:ascii="微软雅黑" w:hAnsi="微软雅黑" w:eastAsia="微软雅黑"/>
                <w:b w:val="0"/>
                <w:sz w:val="14"/>
              </w:rPr>
              <w:t>水实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8F7F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49A94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去水饮/痰饮、浮肿、小便不利；温里散寒/呕利、腹痛、四逆</w:t>
            </w:r>
          </w:p>
        </w:tc>
      </w:tr>
      <w:tr w14:paraId="2093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28FF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D7A1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旋覆花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46F71">
            <w:r>
              <w:rPr>
                <w:rFonts w:ascii="微软雅黑" w:hAnsi="微软雅黑" w:eastAsia="微软雅黑"/>
                <w:b w:val="0"/>
                <w:sz w:val="14"/>
              </w:rPr>
              <w:t>气实 水实 里虚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A993">
            <w:r>
              <w:rPr>
                <w:rFonts w:ascii="微软雅黑" w:hAnsi="微软雅黑" w:eastAsia="微软雅黑"/>
                <w:b w:val="0"/>
                <w:sz w:val="14"/>
              </w:rPr>
              <w:t>气实 水实 里虚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AC014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8CE56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降逆破气/胸满腹胀、咳逆上气；去水饮/痰饮、浮肿、小便不利；健胃补中/生津液、复胃气；温里散寒/呕利、腹痛、四逆</w:t>
            </w:r>
          </w:p>
        </w:tc>
      </w:tr>
      <w:tr w14:paraId="343AB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8D6C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02B3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紫菀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DC267">
            <w:r>
              <w:rPr>
                <w:rFonts w:ascii="微软雅黑" w:hAnsi="微软雅黑" w:eastAsia="微软雅黑"/>
                <w:b w:val="0"/>
                <w:sz w:val="14"/>
              </w:rPr>
              <w:t>水实 气实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BA119">
            <w:r>
              <w:rPr>
                <w:rFonts w:ascii="微软雅黑" w:hAnsi="微软雅黑" w:eastAsia="微软雅黑"/>
                <w:b w:val="0"/>
                <w:sz w:val="14"/>
              </w:rPr>
              <w:t>水实 气实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D85F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90DBF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去水饮/痰饮、浮肿、小便不利；降逆破气/胸满腹胀、咳逆上气；活血破瘀/瘀血、症瘦、疼痛</w:t>
            </w:r>
          </w:p>
        </w:tc>
      </w:tr>
      <w:tr w14:paraId="1336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DF97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109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4CF8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款冬花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CE1BB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294EB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8C14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B83B7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6A7C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F668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A19A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白前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1E3B5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00B23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6A15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5532A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4E30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768A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4B41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桑白皮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AEAF6">
            <w:r>
              <w:rPr>
                <w:rFonts w:ascii="微软雅黑" w:hAnsi="微软雅黑" w:eastAsia="微软雅黑"/>
                <w:b w:val="0"/>
                <w:sz w:val="14"/>
              </w:rPr>
              <w:t>水实 气实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385E3">
            <w:r>
              <w:rPr>
                <w:rFonts w:ascii="微软雅黑" w:hAnsi="微软雅黑" w:eastAsia="微软雅黑"/>
                <w:b w:val="0"/>
                <w:sz w:val="14"/>
              </w:rPr>
              <w:t>水实 气实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E516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D87AD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去水饮/痰饮、浮肿、小便不利；降逆破气/胸满腹胀、咳逆上气；活血破瘀/瘀血、症瘦、疼痛</w:t>
            </w:r>
          </w:p>
        </w:tc>
      </w:tr>
      <w:tr w14:paraId="1731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A5D3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DCE3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海藻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34B1A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A5443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1C5D1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EFE80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73FA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6B6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B74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冬瓜子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D2E6A">
            <w:r>
              <w:rPr>
                <w:rFonts w:ascii="微软雅黑" w:hAnsi="微软雅黑" w:eastAsia="微软雅黑"/>
                <w:b w:val="0"/>
                <w:sz w:val="14"/>
              </w:rPr>
              <w:t>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90801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E3F6B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AC03F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去水饮/痰饮、浮肿、小便不利；补充标签需回到原文辨别：里实</w:t>
            </w:r>
          </w:p>
        </w:tc>
      </w:tr>
      <w:tr w14:paraId="7A13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90DB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39E5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蜀漆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82CCB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E6CC8">
            <w:r>
              <w:rPr>
                <w:rFonts w:ascii="微软雅黑" w:hAnsi="微软雅黑" w:eastAsia="微软雅黑"/>
                <w:b w:val="0"/>
                <w:sz w:val="14"/>
              </w:rPr>
              <w:t>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AB70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600C4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去水饮/痰饮、浮肿、小便不利；降逆破气/胸满腹胀、咳逆上气</w:t>
            </w:r>
          </w:p>
        </w:tc>
      </w:tr>
      <w:tr w14:paraId="0687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5220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9A55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矾石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2A598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FDC0F">
            <w:r>
              <w:rPr>
                <w:rFonts w:ascii="微软雅黑" w:hAnsi="微软雅黑" w:eastAsia="微软雅黑"/>
                <w:b w:val="0"/>
                <w:sz w:val="14"/>
              </w:rPr>
              <w:t>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5916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C700D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</w:t>
            </w:r>
          </w:p>
        </w:tc>
      </w:tr>
      <w:tr w14:paraId="36A2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5867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85A9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瓜蒌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9668D">
            <w:r>
              <w:rPr>
                <w:rFonts w:ascii="微软雅黑" w:hAnsi="微软雅黑" w:eastAsia="微软雅黑"/>
                <w:b w:val="0"/>
                <w:sz w:val="14"/>
              </w:rPr>
              <w:t>水实 半热 水虚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8BD71">
            <w:r>
              <w:rPr>
                <w:rFonts w:ascii="微软雅黑" w:hAnsi="微软雅黑" w:eastAsia="微软雅黑"/>
                <w:b w:val="0"/>
                <w:sz w:val="14"/>
              </w:rPr>
              <w:t>水实 半热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DC543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C7DB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去水饮/痰饮、浮肿、小便不利；清半表半里热/孔窍热毒；生津润燥/渴、虚热、津液不足；补充标签需回到原文辨别：里实</w:t>
            </w:r>
          </w:p>
        </w:tc>
      </w:tr>
      <w:tr w14:paraId="5020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695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E958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当归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CBDF3">
            <w:r>
              <w:rPr>
                <w:rFonts w:ascii="微软雅黑" w:hAnsi="微软雅黑" w:eastAsia="微软雅黑"/>
                <w:b w:val="0"/>
                <w:sz w:val="14"/>
              </w:rPr>
              <w:t>血虚 血实 表虚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DD8A6">
            <w:r>
              <w:rPr>
                <w:rFonts w:ascii="微软雅黑" w:hAnsi="微软雅黑" w:eastAsia="微软雅黑"/>
                <w:b w:val="0"/>
                <w:sz w:val="14"/>
              </w:rPr>
              <w:t>血虚 血实 半表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CF27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5E095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养血补虚/血不足、筋脉失养；活血破瘀/瘀血、症瘦、疼痛；解表/肌表闭阻或表虚不固</w:t>
            </w:r>
          </w:p>
        </w:tc>
      </w:tr>
      <w:tr w14:paraId="4CD11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35A5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C408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芍药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F5CE1">
            <w:r>
              <w:rPr>
                <w:rFonts w:ascii="微软雅黑" w:hAnsi="微软雅黑" w:eastAsia="微软雅黑"/>
                <w:b w:val="0"/>
                <w:sz w:val="14"/>
              </w:rPr>
              <w:t>血虚 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2BDFF">
            <w:r>
              <w:rPr>
                <w:rFonts w:ascii="微软雅黑" w:hAnsi="微软雅黑" w:eastAsia="微软雅黑"/>
                <w:b w:val="0"/>
                <w:sz w:val="14"/>
              </w:rPr>
              <w:t>血虚 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D6CA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2D2D4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养血补虚/血不足、筋脉失养；活血破瘀/瘀血、症瘦、疼痛；去水饮/痰饮、浮肿、小便不利</w:t>
            </w:r>
          </w:p>
        </w:tc>
      </w:tr>
      <w:tr w14:paraId="5C75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2953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119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52D4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川芎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241FE">
            <w:r>
              <w:rPr>
                <w:rFonts w:ascii="微软雅黑" w:hAnsi="微软雅黑" w:eastAsia="微软雅黑"/>
                <w:b w:val="0"/>
                <w:sz w:val="14"/>
              </w:rPr>
              <w:t>血虚 血实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27E72">
            <w:r>
              <w:rPr>
                <w:rFonts w:ascii="微软雅黑" w:hAnsi="微软雅黑" w:eastAsia="微软雅黑"/>
                <w:b w:val="0"/>
                <w:sz w:val="14"/>
              </w:rPr>
              <w:t>血虚 血实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D9D0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3FC04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养血补虚/血不足、筋脉失养；活血破瘀/瘀血、症瘦、疼痛；降逆破气/胸满腹胀、咳逆上气</w:t>
            </w:r>
          </w:p>
        </w:tc>
      </w:tr>
      <w:tr w14:paraId="07A7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15E4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8D6C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红花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32535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A1B5A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C237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89434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</w:t>
            </w:r>
          </w:p>
        </w:tc>
      </w:tr>
      <w:tr w14:paraId="1BFC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20B8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B2EF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生地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2979F">
            <w:r>
              <w:rPr>
                <w:rFonts w:ascii="微软雅黑" w:hAnsi="微软雅黑" w:eastAsia="微软雅黑"/>
                <w:b w:val="0"/>
                <w:sz w:val="14"/>
              </w:rPr>
              <w:t>血虚 水虚 里热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4EB40">
            <w:r>
              <w:rPr>
                <w:rFonts w:ascii="微软雅黑" w:hAnsi="微软雅黑" w:eastAsia="微软雅黑"/>
                <w:b w:val="0"/>
                <w:sz w:val="14"/>
              </w:rPr>
              <w:t>血虚 津虚 里热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B66F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A9C09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养血补虚/血不足、筋脉失养；生津润燥/渴、虚热、津液不足；清里热/烦渴、黄疸、便秘热结；清半表半里热/孔窍热毒</w:t>
            </w:r>
          </w:p>
        </w:tc>
      </w:tr>
      <w:tr w14:paraId="341B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B77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C8AE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茜草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A435F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AC645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0AD3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92FD0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</w:t>
            </w:r>
          </w:p>
        </w:tc>
      </w:tr>
      <w:tr w14:paraId="1E8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6607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9A08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酸枣仁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423E">
            <w:r>
              <w:rPr>
                <w:rFonts w:ascii="微软雅黑" w:hAnsi="微软雅黑" w:eastAsia="微软雅黑"/>
                <w:b w:val="0"/>
                <w:sz w:val="14"/>
              </w:rPr>
              <w:t>血虚 半热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9C71C">
            <w:r>
              <w:rPr>
                <w:rFonts w:ascii="微软雅黑" w:hAnsi="微软雅黑" w:eastAsia="微软雅黑"/>
                <w:b w:val="0"/>
                <w:sz w:val="14"/>
              </w:rPr>
              <w:t>血虚 半热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6202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8A9FD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养血补虚/血不足、筋脉失养；清半表半里热/孔窍热毒；生津润燥/渴、虚热、津液不足</w:t>
            </w:r>
          </w:p>
        </w:tc>
      </w:tr>
      <w:tr w14:paraId="66F2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A7EE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2D6C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柏子仁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61C42">
            <w:r>
              <w:rPr>
                <w:rFonts w:ascii="微软雅黑" w:hAnsi="微软雅黑" w:eastAsia="微软雅黑"/>
                <w:b w:val="0"/>
                <w:sz w:val="14"/>
              </w:rPr>
              <w:t>血虚 水虚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F6640">
            <w:r>
              <w:rPr>
                <w:rFonts w:ascii="微软雅黑" w:hAnsi="微软雅黑" w:eastAsia="微软雅黑"/>
                <w:b w:val="0"/>
                <w:sz w:val="14"/>
              </w:rPr>
              <w:t>血虚 津虚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C15C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748F8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养血补虚/血不足、筋脉失养；生津润燥/渴、虚热、津液不足；收敛安神/虚性摇动或虚烦</w:t>
            </w:r>
          </w:p>
        </w:tc>
      </w:tr>
      <w:tr w14:paraId="53E2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FA7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54A8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紫参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59708">
            <w:r>
              <w:rPr>
                <w:rFonts w:ascii="微软雅黑" w:hAnsi="微软雅黑" w:eastAsia="微软雅黑"/>
                <w:b w:val="0"/>
                <w:sz w:val="14"/>
              </w:rPr>
              <w:t>半热 水实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DE9A7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91E6B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CEDD4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清半表半里热/孔窍热毒；去水饮/痰饮、浮肿、小便不利；补充标签需回到原文辨别：里实</w:t>
            </w:r>
          </w:p>
        </w:tc>
      </w:tr>
      <w:tr w14:paraId="67B1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1A59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D6E5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王不留行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BD8D9">
            <w:r>
              <w:rPr>
                <w:rFonts w:ascii="微软雅黑" w:hAnsi="微软雅黑" w:eastAsia="微软雅黑"/>
                <w:b w:val="0"/>
                <w:sz w:val="14"/>
              </w:rPr>
              <w:t>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C693">
            <w:r>
              <w:rPr>
                <w:rFonts w:ascii="微软雅黑" w:hAnsi="微软雅黑" w:eastAsia="微软雅黑"/>
                <w:b w:val="0"/>
                <w:sz w:val="14"/>
              </w:rPr>
              <w:t>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15C0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52141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活血破瘀/瘀血、症瘦、疼痛；去水饮/痰饮、浮肿、小便不利</w:t>
            </w:r>
          </w:p>
        </w:tc>
      </w:tr>
      <w:tr w14:paraId="6D60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B067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0B22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牡丹皮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46150">
            <w:r>
              <w:rPr>
                <w:rFonts w:ascii="微软雅黑" w:hAnsi="微软雅黑" w:eastAsia="微软雅黑"/>
                <w:b w:val="0"/>
                <w:sz w:val="14"/>
              </w:rPr>
              <w:t>血实 半热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A0A39">
            <w:r>
              <w:rPr>
                <w:rFonts w:ascii="微软雅黑" w:hAnsi="微软雅黑" w:eastAsia="微软雅黑"/>
                <w:b w:val="0"/>
                <w:sz w:val="14"/>
              </w:rPr>
              <w:t>血实 半热 里热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369B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F324D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活血破瘀/瘀血、症瘦、疼痛；清半表半里热/孔窍热毒；清里热/烦渴、黄疸、便秘热结</w:t>
            </w:r>
          </w:p>
        </w:tc>
      </w:tr>
      <w:tr w14:paraId="4B51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1219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38D0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乱发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CB2CF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B619F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FDB4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9E763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</w:t>
            </w:r>
          </w:p>
        </w:tc>
      </w:tr>
      <w:tr w14:paraId="729F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5AF8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129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CCAD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侧柏叶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C2903">
            <w:r>
              <w:rPr>
                <w:rFonts w:ascii="微软雅黑" w:hAnsi="微软雅黑" w:eastAsia="微软雅黑"/>
                <w:b w:val="0"/>
                <w:sz w:val="14"/>
              </w:rPr>
              <w:t>半热 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34B9">
            <w:r>
              <w:rPr>
                <w:rFonts w:ascii="微软雅黑" w:hAnsi="微软雅黑" w:eastAsia="微软雅黑"/>
                <w:b w:val="0"/>
                <w:sz w:val="14"/>
              </w:rPr>
              <w:t>半热 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B33E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2E1AA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清半表半里热/孔窍热毒；活血破瘀/瘀血、症瘦、疼痛；去水饮/痰饮、浮肿、小便不利</w:t>
            </w:r>
          </w:p>
        </w:tc>
      </w:tr>
      <w:tr w14:paraId="29B43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55A4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F838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艾叶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7CF2C">
            <w:r>
              <w:rPr>
                <w:rFonts w:ascii="微软雅黑" w:hAnsi="微软雅黑" w:eastAsia="微软雅黑"/>
                <w:b w:val="0"/>
                <w:sz w:val="14"/>
              </w:rPr>
              <w:t>半虚 半寒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F1226">
            <w:r>
              <w:rPr>
                <w:rFonts w:ascii="微软雅黑" w:hAnsi="微软雅黑" w:eastAsia="微软雅黑"/>
                <w:b w:val="0"/>
                <w:sz w:val="14"/>
              </w:rPr>
              <w:t>半虚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E5090">
            <w:r>
              <w:rPr>
                <w:rFonts w:ascii="微软雅黑" w:hAnsi="微软雅黑" w:eastAsia="微软雅黑"/>
                <w:b w:val="0"/>
                <w:sz w:val="14"/>
              </w:rPr>
              <w:t>半寒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E11D9">
            <w:r>
              <w:rPr>
                <w:rFonts w:ascii="微软雅黑" w:hAnsi="微软雅黑" w:eastAsia="微软雅黑"/>
                <w:b w:val="0"/>
                <w:sz w:val="14"/>
              </w:rPr>
              <w:t>收敛安神/虚性摇动或虚烦；养血补虚/血不足、筋脉失养；补充标签需回到原文辨别：半寒</w:t>
            </w:r>
          </w:p>
        </w:tc>
      </w:tr>
      <w:tr w14:paraId="5D0E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505A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C335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蒲黄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1BFF4">
            <w:r>
              <w:rPr>
                <w:rFonts w:ascii="微软雅黑" w:hAnsi="微软雅黑" w:eastAsia="微软雅黑"/>
                <w:b w:val="0"/>
                <w:sz w:val="14"/>
              </w:rPr>
              <w:t>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6A6E3">
            <w:r>
              <w:rPr>
                <w:rFonts w:ascii="微软雅黑" w:hAnsi="微软雅黑" w:eastAsia="微软雅黑"/>
                <w:b w:val="0"/>
                <w:sz w:val="14"/>
              </w:rPr>
              <w:t>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84A5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F1007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活血破瘀/瘀血、症瘦、疼痛；去水饮/痰饮、浮肿、小便不利</w:t>
            </w:r>
          </w:p>
        </w:tc>
      </w:tr>
      <w:tr w14:paraId="06794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3ECA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C95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灶心土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79FC">
            <w:r>
              <w:rPr>
                <w:rFonts w:ascii="微软雅黑" w:hAnsi="微软雅黑" w:eastAsia="微软雅黑"/>
                <w:b w:val="0"/>
                <w:sz w:val="14"/>
              </w:rPr>
              <w:t>里寒 里虚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191D3">
            <w:r>
              <w:rPr>
                <w:rFonts w:ascii="微软雅黑" w:hAnsi="微软雅黑" w:eastAsia="微软雅黑"/>
                <w:b w:val="0"/>
                <w:sz w:val="14"/>
              </w:rPr>
              <w:t>里寒 里虚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D81EE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AEE57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温里散寒/呕利、腹痛、四逆；健胃补中/生津液、复胃气；养血补虚/血不足、筋脉失养</w:t>
            </w:r>
          </w:p>
        </w:tc>
      </w:tr>
      <w:tr w14:paraId="1A7D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36D6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9594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人尿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CB42D">
            <w:r>
              <w:rPr>
                <w:rFonts w:ascii="微软雅黑" w:hAnsi="微软雅黑" w:eastAsia="微软雅黑"/>
                <w:b w:val="0"/>
                <w:sz w:val="14"/>
              </w:rPr>
              <w:t>辅助阴性 半热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0CFA3">
            <w:r>
              <w:rPr>
                <w:rFonts w:ascii="微软雅黑" w:hAnsi="微软雅黑" w:eastAsia="微软雅黑"/>
                <w:b w:val="0"/>
                <w:sz w:val="14"/>
              </w:rPr>
              <w:t>半热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D88F2">
            <w:r>
              <w:rPr>
                <w:rFonts w:ascii="微软雅黑" w:hAnsi="微软雅黑" w:eastAsia="微软雅黑"/>
                <w:b w:val="0"/>
                <w:sz w:val="14"/>
              </w:rPr>
              <w:t>辅助阴性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8AC91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清半表半里热/孔窍热毒；活血破瘀/瘀血、症瘦、疼痛；补充标签需回到原文辨别：辅助阴性</w:t>
            </w:r>
          </w:p>
        </w:tc>
      </w:tr>
      <w:tr w14:paraId="3EC0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F626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BCBE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阿胶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CC764">
            <w:r>
              <w:rPr>
                <w:rFonts w:ascii="微软雅黑" w:hAnsi="微软雅黑" w:eastAsia="微软雅黑"/>
                <w:b w:val="0"/>
                <w:sz w:val="14"/>
              </w:rPr>
              <w:t>半热 血实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F5482">
            <w:r>
              <w:rPr>
                <w:rFonts w:ascii="微软雅黑" w:hAnsi="微软雅黑" w:eastAsia="微软雅黑"/>
                <w:b w:val="0"/>
                <w:sz w:val="14"/>
              </w:rPr>
              <w:t>半热 血实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95EE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506F1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清半表半里热/孔窍热毒；活血破瘀/瘀血、症瘦、疼痛；养血补虚/血不足、筋脉失养</w:t>
            </w:r>
          </w:p>
        </w:tc>
      </w:tr>
      <w:tr w14:paraId="5286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3954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7AD2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鸡子黄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F9D9C">
            <w:r>
              <w:rPr>
                <w:rFonts w:ascii="微软雅黑" w:hAnsi="微软雅黑" w:eastAsia="微软雅黑"/>
                <w:b w:val="0"/>
                <w:sz w:val="14"/>
              </w:rPr>
              <w:t>血虚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6ADA4">
            <w:r>
              <w:rPr>
                <w:rFonts w:ascii="微软雅黑" w:hAnsi="微软雅黑" w:eastAsia="微软雅黑"/>
                <w:b w:val="0"/>
                <w:sz w:val="14"/>
              </w:rPr>
              <w:t>血虚 半热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618A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777A7">
            <w:r>
              <w:rPr>
                <w:rFonts w:ascii="微软雅黑" w:hAnsi="微软雅黑" w:eastAsia="微软雅黑"/>
                <w:b w:val="0"/>
                <w:sz w:val="14"/>
              </w:rPr>
              <w:t>养血补虚/血不足、筋脉失养；清半表半里热/孔窍热毒</w:t>
            </w:r>
          </w:p>
        </w:tc>
      </w:tr>
      <w:tr w14:paraId="2DF4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BF79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D6DF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羊肉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77EF1">
            <w:r>
              <w:rPr>
                <w:rFonts w:ascii="微软雅黑" w:hAnsi="微软雅黑" w:eastAsia="微软雅黑"/>
                <w:b w:val="0"/>
                <w:sz w:val="14"/>
              </w:rPr>
              <w:t>里寒 里虚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F3938">
            <w:r>
              <w:rPr>
                <w:rFonts w:ascii="微软雅黑" w:hAnsi="微软雅黑" w:eastAsia="微软雅黑"/>
                <w:b w:val="0"/>
                <w:sz w:val="14"/>
              </w:rPr>
              <w:t>里寒 里虚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6992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AD149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温里散寒/呕利、腹痛、四逆；健胃补中/生津液、复胃气；养血补虚/血不足、筋脉失养</w:t>
            </w:r>
          </w:p>
        </w:tc>
      </w:tr>
      <w:tr w14:paraId="057F2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9D61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6976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干漆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08DEA">
            <w:r>
              <w:rPr>
                <w:rFonts w:ascii="微软雅黑" w:hAnsi="微软雅黑" w:eastAsia="微软雅黑"/>
                <w:b w:val="0"/>
                <w:sz w:val="14"/>
              </w:rPr>
              <w:t>血实 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F32BF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F72C6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D794A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活血破瘀/瘀血、症瘦、疼痛；补充标签需回到原文辨别：里实</w:t>
            </w:r>
          </w:p>
        </w:tc>
      </w:tr>
      <w:tr w14:paraId="587A8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9101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2E93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紫葳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0F766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1EDB1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7306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3FE42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</w:t>
            </w:r>
          </w:p>
        </w:tc>
      </w:tr>
      <w:tr w14:paraId="7DE6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A7CA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139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7BD4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蒴藋细叶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9015E">
            <w:r>
              <w:rPr>
                <w:rFonts w:ascii="微软雅黑" w:hAnsi="微软雅黑" w:eastAsia="微软雅黑"/>
                <w:b w:val="0"/>
                <w:sz w:val="14"/>
              </w:rPr>
              <w:t>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4B962">
            <w:r>
              <w:rPr>
                <w:rFonts w:ascii="微软雅黑" w:hAnsi="微软雅黑" w:eastAsia="微软雅黑"/>
                <w:b w:val="0"/>
                <w:sz w:val="14"/>
              </w:rPr>
              <w:t>血实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B09A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2DA6F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活血破瘀/瘀血、症瘦、疼痛；去水饮/痰饮、浮肿、小便不利</w:t>
            </w:r>
          </w:p>
        </w:tc>
      </w:tr>
      <w:tr w14:paraId="06B3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1190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1ACF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蜣螂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548DE">
            <w:r>
              <w:rPr>
                <w:rFonts w:ascii="微软雅黑" w:hAnsi="微软雅黑" w:eastAsia="微软雅黑"/>
                <w:b w:val="0"/>
                <w:sz w:val="14"/>
              </w:rPr>
              <w:t>血实 里实 里热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9FE9E">
            <w:r>
              <w:rPr>
                <w:rFonts w:ascii="微软雅黑" w:hAnsi="微软雅黑" w:eastAsia="微软雅黑"/>
                <w:b w:val="0"/>
                <w:sz w:val="14"/>
              </w:rPr>
              <w:t>血实 里热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044A0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19993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活血破瘀/瘀血、症瘦、疼痛；清里热/烦渴、黄疸、便秘热结；降逆破气/胸满腹胀、咳逆上气；补充标签需回到原文辨别：里实</w:t>
            </w:r>
          </w:p>
        </w:tc>
      </w:tr>
      <w:tr w14:paraId="1A86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7331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B52E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鼠妇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B4739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BE569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C8042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65503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</w:t>
            </w:r>
          </w:p>
        </w:tc>
      </w:tr>
      <w:tr w14:paraId="38CC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287C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527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蛴螬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E1B8F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5BE41">
            <w:r>
              <w:rPr>
                <w:rFonts w:ascii="微软雅黑" w:hAnsi="微软雅黑" w:eastAsia="微软雅黑"/>
                <w:b w:val="0"/>
                <w:sz w:val="14"/>
              </w:rPr>
              <w:t>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955F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059B1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</w:t>
            </w:r>
          </w:p>
        </w:tc>
      </w:tr>
      <w:tr w14:paraId="50451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E456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0341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鳖甲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96138">
            <w:r>
              <w:rPr>
                <w:rFonts w:ascii="微软雅黑" w:hAnsi="微软雅黑" w:eastAsia="微软雅黑"/>
                <w:b w:val="0"/>
                <w:sz w:val="14"/>
              </w:rPr>
              <w:t>血实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3F1ED">
            <w:r>
              <w:rPr>
                <w:rFonts w:ascii="微软雅黑" w:hAnsi="微软雅黑" w:eastAsia="微软雅黑"/>
                <w:b w:val="0"/>
                <w:sz w:val="14"/>
              </w:rPr>
              <w:t>血实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928AA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5A56E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活血破瘀/瘀血、症瘦、疼痛；收敛安神/虚性摇动或虚烦</w:t>
            </w:r>
          </w:p>
        </w:tc>
      </w:tr>
      <w:tr w14:paraId="43CE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DE99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76A3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白薇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76529">
            <w:r>
              <w:rPr>
                <w:rFonts w:ascii="微软雅黑" w:hAnsi="微软雅黑" w:eastAsia="微软雅黑"/>
                <w:b w:val="0"/>
                <w:sz w:val="14"/>
              </w:rPr>
              <w:t>里热 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F8CAE">
            <w:r>
              <w:rPr>
                <w:rFonts w:ascii="微软雅黑" w:hAnsi="微软雅黑" w:eastAsia="微软雅黑"/>
                <w:b w:val="0"/>
                <w:sz w:val="14"/>
              </w:rPr>
              <w:t>里热 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A6ED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ABCEF">
            <w:r>
              <w:rPr>
                <w:rFonts w:ascii="微软雅黑" w:hAnsi="微软雅黑" w:eastAsia="微软雅黑"/>
                <w:b w:val="0"/>
                <w:sz w:val="14"/>
              </w:rPr>
              <w:t>清里热/烦渴、黄疸、便秘热结；清半表半里热/孔窍热毒；去水饮/痰饮、浮肿、小便不利</w:t>
            </w:r>
          </w:p>
        </w:tc>
      </w:tr>
      <w:tr w14:paraId="7E91D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A146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C40C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桃仁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ECD28">
            <w:r>
              <w:rPr>
                <w:rFonts w:ascii="微软雅黑" w:hAnsi="微软雅黑" w:eastAsia="微软雅黑"/>
                <w:b w:val="0"/>
                <w:sz w:val="14"/>
              </w:rPr>
              <w:t>血实 里实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E103A">
            <w:r>
              <w:rPr>
                <w:rFonts w:ascii="微软雅黑" w:hAnsi="微软雅黑" w:eastAsia="微软雅黑"/>
                <w:b w:val="0"/>
                <w:sz w:val="14"/>
              </w:rPr>
              <w:t>血实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BCEA9">
            <w:r>
              <w:rPr>
                <w:rFonts w:ascii="微软雅黑" w:hAnsi="微软雅黑" w:eastAsia="微软雅黑"/>
                <w:b w:val="0"/>
                <w:sz w:val="14"/>
              </w:rPr>
              <w:t>里实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298B1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活血破瘀/瘀血、症瘦、疼痛；降逆破气/胸满腹胀、咳逆上气；补充标签需回到原文辨别：里实</w:t>
            </w:r>
          </w:p>
        </w:tc>
      </w:tr>
      <w:tr w14:paraId="693C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B548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4D851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乌梅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0CF7F">
            <w:r>
              <w:rPr>
                <w:rFonts w:ascii="微软雅黑" w:hAnsi="微软雅黑" w:eastAsia="微软雅黑"/>
                <w:b w:val="0"/>
                <w:sz w:val="14"/>
              </w:rPr>
              <w:t>半热 气实 水虚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1F27A">
            <w:r>
              <w:rPr>
                <w:rFonts w:ascii="微软雅黑" w:hAnsi="微软雅黑" w:eastAsia="微软雅黑"/>
                <w:b w:val="0"/>
                <w:sz w:val="14"/>
              </w:rPr>
              <w:t>半热 气实 津虚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05226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421BC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清半表半里热/孔窍热毒；降逆破气/胸满腹胀、咳逆上气；生津润燥/渴、虚热、津液不足</w:t>
            </w:r>
          </w:p>
        </w:tc>
      </w:tr>
      <w:tr w14:paraId="7B48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B9C6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270E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苦酒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12AE6">
            <w:r>
              <w:rPr>
                <w:rFonts w:ascii="微软雅黑" w:hAnsi="微软雅黑" w:eastAsia="微软雅黑"/>
                <w:b w:val="0"/>
                <w:sz w:val="14"/>
              </w:rPr>
              <w:t>半热 表虚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F329B">
            <w:r>
              <w:rPr>
                <w:rFonts w:ascii="微软雅黑" w:hAnsi="微软雅黑" w:eastAsia="微软雅黑"/>
                <w:b w:val="0"/>
                <w:sz w:val="14"/>
              </w:rPr>
              <w:t>半热 半表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CD3F0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5AD7A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清半表半里热/孔窍热毒；解表/肌表闭阻或表虚不固</w:t>
            </w:r>
          </w:p>
        </w:tc>
      </w:tr>
      <w:tr w14:paraId="5A7D6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5400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3AC4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雄黄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9EDEC">
            <w:r>
              <w:rPr>
                <w:rFonts w:ascii="微软雅黑" w:hAnsi="微软雅黑" w:eastAsia="微软雅黑"/>
                <w:b w:val="0"/>
                <w:sz w:val="14"/>
              </w:rPr>
              <w:t>水实 表虚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49517">
            <w:r>
              <w:rPr>
                <w:rFonts w:ascii="微软雅黑" w:hAnsi="微软雅黑" w:eastAsia="微软雅黑"/>
                <w:b w:val="0"/>
                <w:sz w:val="14"/>
              </w:rPr>
              <w:t>水实 半表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9066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9A76D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去水饮/痰饮、浮肿、小便不利；解表/肌表闭阻或表虚不固</w:t>
            </w:r>
          </w:p>
        </w:tc>
      </w:tr>
      <w:tr w14:paraId="3771F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6DDC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149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1FD8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铅丹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98D7E">
            <w:r>
              <w:rPr>
                <w:rFonts w:ascii="微软雅黑" w:hAnsi="微软雅黑" w:eastAsia="微软雅黑"/>
                <w:b w:val="0"/>
                <w:sz w:val="14"/>
              </w:rPr>
              <w:t>半热 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3E960">
            <w:r>
              <w:rPr>
                <w:rFonts w:ascii="微软雅黑" w:hAnsi="微软雅黑" w:eastAsia="微软雅黑"/>
                <w:b w:val="0"/>
                <w:sz w:val="14"/>
              </w:rPr>
              <w:t>半热 水实 气实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358E7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785C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清半表半里热/孔窍热毒；去水饮/痰饮、浮肿、小便不利；降逆破气/胸满腹胀、咳逆上气</w:t>
            </w:r>
          </w:p>
        </w:tc>
      </w:tr>
      <w:tr w14:paraId="317F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426F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150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C50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朱砂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A2330">
            <w:r>
              <w:rPr>
                <w:rFonts w:ascii="微软雅黑" w:hAnsi="微软雅黑" w:eastAsia="微软雅黑"/>
                <w:b w:val="0"/>
                <w:sz w:val="14"/>
              </w:rPr>
              <w:t>半热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46952">
            <w:r>
              <w:rPr>
                <w:rFonts w:ascii="微软雅黑" w:hAnsi="微软雅黑" w:eastAsia="微软雅黑"/>
                <w:b w:val="0"/>
                <w:sz w:val="14"/>
              </w:rPr>
              <w:t>半热 半虚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E0155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2793B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清半表半里热/孔窍热毒；收敛安神/虚性摇动或虚烦</w:t>
            </w:r>
          </w:p>
        </w:tc>
      </w:tr>
      <w:tr w14:paraId="549B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D6AC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151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98B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白粉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FF916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D720D">
            <w:r>
              <w:rPr>
                <w:rFonts w:ascii="微软雅黑" w:hAnsi="微软雅黑" w:eastAsia="微软雅黑"/>
                <w:b w:val="0"/>
                <w:sz w:val="14"/>
              </w:rPr>
              <w:t>水实 血实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A7164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28F80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去水饮/痰饮、浮肿、小便不利；活血破瘀/瘀血、症瘦、疼痛</w:t>
            </w:r>
          </w:p>
        </w:tc>
      </w:tr>
      <w:tr w14:paraId="760C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7061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152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E5F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代赭石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D42BD">
            <w:r>
              <w:rPr>
                <w:rFonts w:ascii="微软雅黑" w:hAnsi="微软雅黑" w:eastAsia="微软雅黑"/>
                <w:b w:val="0"/>
                <w:sz w:val="14"/>
              </w:rPr>
              <w:t>气实 里虚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9DAFF">
            <w:r>
              <w:rPr>
                <w:rFonts w:ascii="微软雅黑" w:hAnsi="微软雅黑" w:eastAsia="微软雅黑"/>
                <w:b w:val="0"/>
                <w:sz w:val="14"/>
              </w:rPr>
              <w:t>气实 里虚 血虚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1B8C3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1EAF9">
            <w:r>
              <w:rPr>
                <w:rFonts w:ascii="微软雅黑" w:hAnsi="微软雅黑" w:eastAsia="微软雅黑"/>
                <w:b w:val="0"/>
                <w:sz w:val="14"/>
              </w:rPr>
              <w:t>降逆破气/胸满腹胀、咳逆上气；健胃补中/生津液、复胃气；养血补虚/血不足、筋脉失养</w:t>
            </w:r>
          </w:p>
        </w:tc>
      </w:tr>
      <w:tr w14:paraId="7B95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E3E3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153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FEC4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赤石脂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BF651">
            <w:r>
              <w:rPr>
                <w:rFonts w:ascii="微软雅黑" w:hAnsi="微软雅黑" w:eastAsia="微软雅黑"/>
                <w:b w:val="0"/>
                <w:sz w:val="14"/>
              </w:rPr>
              <w:t>水实 里寒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1D9DB">
            <w:r>
              <w:rPr>
                <w:rFonts w:ascii="微软雅黑" w:hAnsi="微软雅黑" w:eastAsia="微软雅黑"/>
                <w:b w:val="0"/>
                <w:sz w:val="14"/>
              </w:rPr>
              <w:t>水实 里寒 里虚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C0718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E9671">
            <w:r>
              <w:rPr>
                <w:rFonts w:ascii="微软雅黑" w:hAnsi="微软雅黑" w:eastAsia="微软雅黑"/>
                <w:b w:val="0"/>
                <w:sz w:val="14"/>
              </w:rPr>
              <w:t>去水饮/痰饮、浮肿、小便不利；温里散寒/呕利、腹痛、四逆；健胃补中/生津液、复胃气</w:t>
            </w:r>
          </w:p>
        </w:tc>
      </w:tr>
      <w:tr w14:paraId="3DF3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590C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154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A8E7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禹余粮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CD018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57F41">
            <w:r>
              <w:rPr>
                <w:rFonts w:ascii="微软雅黑" w:hAnsi="微软雅黑" w:eastAsia="微软雅黑"/>
                <w:b w:val="0"/>
                <w:sz w:val="14"/>
              </w:rPr>
              <w:t>里寒 里虚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FC38B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C36A7">
            <w:r>
              <w:rPr>
                <w:rFonts w:ascii="微软雅黑" w:hAnsi="微软雅黑" w:eastAsia="微软雅黑"/>
                <w:b w:val="0"/>
                <w:sz w:val="14"/>
              </w:rPr>
              <w:t>温里散寒/呕利、腹痛、四逆；健胃补中/生津液、复胃气；去水饮/痰饮、浮肿、小便不利</w:t>
            </w:r>
          </w:p>
        </w:tc>
      </w:tr>
      <w:tr w14:paraId="43DB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89CA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155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D79A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露蜂房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04C1B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340DA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B2E69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773A9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2A3D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4B20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156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D52E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蜘蛛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71CF4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79442">
            <w:r>
              <w:rPr>
                <w:rFonts w:ascii="微软雅黑" w:hAnsi="微软雅黑" w:eastAsia="微软雅黑"/>
                <w:b w:val="0"/>
                <w:sz w:val="14"/>
              </w:rPr>
              <w:t>半热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ACF3D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D2D97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清半表半里热/孔窍热毒；去水饮/痰饮、浮肿、小便不利</w:t>
            </w:r>
          </w:p>
        </w:tc>
      </w:tr>
      <w:tr w14:paraId="1FBB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928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157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05ED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49670">
            <w:r>
              <w:rPr>
                <w:rFonts w:ascii="微软雅黑" w:hAnsi="微软雅黑" w:eastAsia="微软雅黑"/>
                <w:b w:val="0"/>
                <w:sz w:val="14"/>
              </w:rPr>
              <w:t>血实 里寒 半寒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91A8E">
            <w:r>
              <w:rPr>
                <w:rFonts w:ascii="微软雅黑" w:hAnsi="微软雅黑" w:eastAsia="微软雅黑"/>
                <w:b w:val="0"/>
                <w:sz w:val="14"/>
              </w:rPr>
              <w:t>血实 里寒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55E5A">
            <w:r>
              <w:rPr>
                <w:rFonts w:ascii="微软雅黑" w:hAnsi="微软雅黑" w:eastAsia="微软雅黑"/>
                <w:b w:val="0"/>
                <w:sz w:val="14"/>
              </w:rPr>
              <w:t>半寒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12325">
            <w:r>
              <w:rPr>
                <w:rFonts w:ascii="微软雅黑" w:hAnsi="微软雅黑" w:eastAsia="微软雅黑"/>
                <w:b w:val="0"/>
                <w:sz w:val="14"/>
              </w:rPr>
              <w:t>活血破瘀/瘀血、症瘦、疼痛；温里散寒/呕利、腹痛、四逆；补充标签需回到原文辨别：半寒</w:t>
            </w:r>
          </w:p>
        </w:tc>
      </w:tr>
      <w:tr w14:paraId="2D1D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7629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158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2AB3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鸡屎白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C7AD1">
            <w:r>
              <w:rPr>
                <w:rFonts w:ascii="微软雅黑" w:hAnsi="微软雅黑" w:eastAsia="微软雅黑"/>
                <w:b w:val="0"/>
                <w:sz w:val="14"/>
              </w:rPr>
              <w:t>半热 水虚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32B08">
            <w:r>
              <w:rPr>
                <w:rFonts w:ascii="微软雅黑" w:hAnsi="微软雅黑" w:eastAsia="微软雅黑"/>
                <w:b w:val="0"/>
                <w:sz w:val="14"/>
              </w:rPr>
              <w:t>半热 津虚 水实</w:t>
            </w:r>
          </w:p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B22F"/>
        </w:tc>
        <w:tc>
          <w:tcPr>
            <w:tcW w:w="23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464FC">
            <w:r>
              <w:rPr>
                <w:rFonts w:ascii="微软雅黑" w:hAnsi="微软雅黑" w:eastAsia="微软雅黑"/>
                <w:b w:val="0"/>
                <w:sz w:val="14"/>
              </w:rPr>
              <w:t>清半表半里热/孔窍热毒；生津润燥/渴、虚热、津液不足；去水饮/痰饮、浮肿、小便不利</w:t>
            </w:r>
          </w:p>
        </w:tc>
      </w:tr>
    </w:tbl>
    <w:p w14:paraId="243F8A69"/>
    <w:sectPr>
      <w:footerReference r:id="rId5" w:type="default"/>
      <w:pgSz w:w="15840" w:h="12240" w:orient="landscape"/>
      <w:pgMar w:top="794" w:right="737" w:bottom="794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357E6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6"/>
      </w:rPr>
      <w:t>由 Codex 根据原文标注抽取整理，建议作为学习笔记和后续程序化配置的初稿。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A0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8059</Words>
  <Characters>8285</Characters>
  <Lines>0</Lines>
  <Paragraphs>0</Paragraphs>
  <TotalTime>1</TotalTime>
  <ScaleCrop>false</ScaleCrop>
  <LinksUpToDate>false</LinksUpToDate>
  <CharactersWithSpaces>8741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半个头像的女同学</cp:lastModifiedBy>
  <dcterms:modified xsi:type="dcterms:W3CDTF">2026-06-04T13:07:39Z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eyJoZGlkIjoiMTZlYTFkMTllNWVkNDg4YThhMWFiMjVjOTkwY2NmMjIiLCJ1c2VySWQiOiI1MDU3MTIwNDgifQ==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E44DBFEBFA5F49C4BAA174E46F2A9C0F_12</vt:lpwstr>
  </property>
</Properties>
</file>